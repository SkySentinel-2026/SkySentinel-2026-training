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9BD94">
      <w:pPr>
        <w:pStyle w:val="3"/>
        <w:rPr>
          <w:rFonts w:hint="eastAsia" w:ascii="微软雅黑" w:hAnsi="微软雅黑" w:eastAsia="微软雅黑" w:cs="微软雅黑"/>
        </w:rPr>
      </w:pPr>
      <w:bookmarkStart w:id="0" w:name="art-p01-学生任务书让电脑听你的话"/>
      <w:r>
        <w:rPr>
          <w:rFonts w:hint="eastAsia" w:ascii="微软雅黑" w:hAnsi="微软雅黑" w:eastAsia="微软雅黑" w:cs="微软雅黑"/>
        </w:rPr>
        <w:t>🎨 P01 学生任务书｜让电脑听你的话</w:t>
      </w:r>
    </w:p>
    <w:p w14:paraId="54DAF9DE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天巡团队 · 遥感 + AI 科研后备班｜第 1 期（两周）</w:t>
      </w:r>
    </w:p>
    <w:p w14:paraId="3F998DF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10月25日之前提交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b/>
          <w:bCs/>
        </w:rPr>
        <w:t>适合对象：</w:t>
      </w:r>
      <w:r>
        <w:rPr>
          <w:rFonts w:hint="eastAsia" w:ascii="微软雅黑" w:hAnsi="微软雅黑" w:eastAsia="微软雅黑" w:cs="微软雅黑"/>
        </w:rPr>
        <w:t xml:space="preserve"> 从没学过编程的大一新生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b/>
          <w:bCs/>
        </w:rPr>
        <w:t>本期工具：</w:t>
      </w:r>
      <w:r>
        <w:rPr>
          <w:rFonts w:hint="eastAsia" w:ascii="微软雅黑" w:hAnsi="微软雅黑" w:eastAsia="微软雅黑" w:cs="微软雅黑"/>
        </w:rPr>
        <w:t xml:space="preserve"> Thonny（暂不安装 PyCharm）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b/>
          <w:bCs/>
        </w:rPr>
        <w:t>预计投入：</w:t>
      </w:r>
      <w:r>
        <w:rPr>
          <w:rFonts w:hint="eastAsia" w:ascii="微软雅黑" w:hAnsi="微软雅黑" w:eastAsia="微软雅黑" w:cs="微软雅黑"/>
        </w:rPr>
        <w:t xml:space="preserve"> 8—12 小时，可在两周内自主安排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b/>
          <w:bCs/>
        </w:rPr>
        <w:t>提交方式：</w:t>
      </w:r>
      <w:r>
        <w:rPr>
          <w:rFonts w:hint="eastAsia" w:ascii="微软雅黑" w:hAnsi="微软雅黑" w:eastAsia="微软雅黑" w:cs="微软雅黑"/>
        </w:rPr>
        <w:t xml:space="preserve"> 把一个文件夹压缩成 ZIP，交给本组班委；</w:t>
      </w:r>
      <w:r>
        <w:rPr>
          <w:rFonts w:hint="eastAsia" w:ascii="微软雅黑" w:hAnsi="微软雅黑" w:eastAsia="微软雅黑" w:cs="微软雅黑"/>
          <w:b/>
          <w:bCs/>
        </w:rPr>
        <w:t>不用 GitHub，也不用 Git</w:t>
      </w:r>
      <w:r>
        <w:rPr>
          <w:rFonts w:hint="eastAsia" w:ascii="微软雅黑" w:hAnsi="微软雅黑" w:eastAsia="微软雅黑" w:cs="微软雅黑"/>
        </w:rPr>
        <w:t>。</w:t>
      </w:r>
    </w:p>
    <w:p w14:paraId="49E5DD7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这一期不考你会多少知识，只看你敢不敢动手尝试。</w:t>
      </w:r>
      <w:r>
        <w:rPr>
          <w:rFonts w:hint="eastAsia" w:ascii="微软雅黑" w:hAnsi="微软雅黑" w:eastAsia="微软雅黑" w:cs="微软雅黑"/>
        </w:rPr>
        <w:t xml:space="preserve"> 你会运行第一段程序，也会遇到报错；你会从模仿别人的图形开始，最后设计自己的作品。可以查资料、向同学或 AI 提问，但每一处修改，尽量能说清它为什么这样工作。</w:t>
      </w:r>
    </w:p>
    <w:p w14:paraId="751998DB">
      <w:pPr>
        <w:pStyle w:val="4"/>
        <w:rPr>
          <w:rFonts w:hint="eastAsia" w:ascii="微软雅黑" w:hAnsi="微软雅黑" w:eastAsia="微软雅黑" w:cs="微软雅黑"/>
        </w:rPr>
      </w:pPr>
      <w:bookmarkStart w:id="1" w:name="先看看两周结束后你会拥有些什么"/>
      <w:r>
        <w:rPr>
          <w:rFonts w:hint="eastAsia" w:ascii="微软雅黑" w:hAnsi="微软雅黑" w:eastAsia="微软雅黑" w:cs="微软雅黑"/>
        </w:rPr>
        <w:t>先看看：两周结束后，你会拥有些什么？</w:t>
      </w:r>
    </w:p>
    <w:p w14:paraId="038EE167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一段能自己运行的 Python 程序，它会向你问好。</w:t>
      </w:r>
    </w:p>
    <w:p w14:paraId="25FD4DDA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一只听你指挥的小海龟，会画三角形、正方形或其他图案。</w:t>
      </w:r>
    </w:p>
    <w:p w14:paraId="1FB60818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一幅你自己设计的作品，以及一段能解释作品怎么画出来的文字。</w:t>
      </w:r>
    </w:p>
    <w:p w14:paraId="2723767C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一份简单的“预测—运行—验证”和“发现错误—解决错误”学习记录。</w:t>
      </w:r>
    </w:p>
    <w:p w14:paraId="6C6EE56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本期</w:t>
      </w:r>
      <w:r>
        <w:rPr>
          <w:rFonts w:hint="eastAsia" w:ascii="微软雅黑" w:hAnsi="微软雅黑" w:eastAsia="微软雅黑" w:cs="微软雅黑"/>
        </w:rPr>
        <w:t>先体验“写代码能让计算机做什么”。第二期再逐步接触数据分析和</w:t>
      </w:r>
      <w:r>
        <w:rPr>
          <w:rFonts w:hint="eastAsia" w:ascii="微软雅黑" w:hAnsi="微软雅黑" w:eastAsia="微软雅黑" w:cs="微软雅黑"/>
          <w:lang w:val="en-US" w:eastAsia="zh-CN"/>
        </w:rPr>
        <w:t>硬核</w:t>
      </w:r>
      <w:r>
        <w:rPr>
          <w:rFonts w:hint="eastAsia" w:ascii="微软雅黑" w:hAnsi="微软雅黑" w:eastAsia="微软雅黑" w:cs="微软雅黑"/>
        </w:rPr>
        <w:t xml:space="preserve"> PyCharm。</w:t>
      </w:r>
    </w:p>
    <w:bookmarkEnd w:id="1"/>
    <w:p w14:paraId="1127A3AC">
      <w:pPr>
        <w:pStyle w:val="4"/>
        <w:rPr>
          <w:rFonts w:hint="eastAsia" w:ascii="微软雅黑" w:hAnsi="微软雅黑" w:eastAsia="微软雅黑" w:cs="微软雅黑"/>
        </w:rPr>
      </w:pPr>
      <w:bookmarkStart w:id="2" w:name="你的两周闯关地图"/>
      <w:r>
        <w:rPr>
          <w:rFonts w:hint="eastAsia" w:ascii="微软雅黑" w:hAnsi="微软雅黑" w:eastAsia="微软雅黑" w:cs="微软雅黑"/>
        </w:rPr>
        <w:t>你的两周闯关地图</w:t>
      </w:r>
    </w:p>
    <w:p w14:paraId="2A7D57F0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第 1—3 天｜启动成功：</w:t>
      </w:r>
      <w:r>
        <w:rPr>
          <w:rFonts w:hint="eastAsia" w:ascii="微软雅黑" w:hAnsi="微软雅黑" w:eastAsia="微软雅黑" w:cs="微软雅黑"/>
        </w:rPr>
        <w:t xml:space="preserve"> 安装 Thonny，运行并保存 </w:t>
      </w:r>
      <w:r>
        <w:rPr>
          <w:rStyle w:val="165"/>
          <w:rFonts w:hint="eastAsia" w:ascii="微软雅黑" w:hAnsi="微软雅黑" w:eastAsia="微软雅黑" w:cs="微软雅黑"/>
        </w:rPr>
        <w:t>hello.py</w:t>
      </w:r>
      <w:r>
        <w:rPr>
          <w:rFonts w:hint="eastAsia" w:ascii="微软雅黑" w:hAnsi="微软雅黑" w:eastAsia="微软雅黑" w:cs="微软雅黑"/>
        </w:rPr>
        <w:t>。</w:t>
      </w:r>
    </w:p>
    <w:p w14:paraId="3A0E47F1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第 4—6 天｜让程序动起来：</w:t>
      </w:r>
      <w:r>
        <w:rPr>
          <w:rFonts w:hint="eastAsia" w:ascii="微软雅黑" w:hAnsi="微软雅黑" w:eastAsia="微软雅黑" w:cs="微软雅黑"/>
        </w:rPr>
        <w:t xml:space="preserve"> 完成 </w:t>
      </w:r>
      <w:r>
        <w:rPr>
          <w:rStyle w:val="165"/>
          <w:rFonts w:hint="eastAsia" w:ascii="微软雅黑" w:hAnsi="微软雅黑" w:eastAsia="微软雅黑" w:cs="微软雅黑"/>
        </w:rPr>
        <w:t>dialogue.py</w:t>
      </w:r>
      <w:r>
        <w:rPr>
          <w:rFonts w:hint="eastAsia" w:ascii="微软雅黑" w:hAnsi="微软雅黑" w:eastAsia="微软雅黑" w:cs="微软雅黑"/>
        </w:rPr>
        <w:t>，首次运行 Turtle 正方形。</w:t>
      </w:r>
    </w:p>
    <w:p w14:paraId="07595A8E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第 7—10 天｜实验与排错：</w:t>
      </w:r>
      <w:r>
        <w:rPr>
          <w:rFonts w:hint="eastAsia" w:ascii="微软雅黑" w:hAnsi="微软雅黑" w:eastAsia="微软雅黑" w:cs="微软雅黑"/>
        </w:rPr>
        <w:t xml:space="preserve"> 完成至少 2 次代码预测和 1 次 Bug 修复记录。</w:t>
      </w:r>
    </w:p>
    <w:p w14:paraId="16A5ACF6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第 11—13 天｜自己的作品：</w:t>
      </w:r>
      <w:r>
        <w:rPr>
          <w:rFonts w:hint="eastAsia" w:ascii="微软雅黑" w:hAnsi="微软雅黑" w:eastAsia="微软雅黑" w:cs="微软雅黑"/>
        </w:rPr>
        <w:t xml:space="preserve"> 完成 </w:t>
      </w:r>
      <w:r>
        <w:rPr>
          <w:rStyle w:val="165"/>
          <w:rFonts w:hint="eastAsia" w:ascii="微软雅黑" w:hAnsi="微软雅黑" w:eastAsia="微软雅黑" w:cs="微软雅黑"/>
        </w:rPr>
        <w:t>turtle_art.py</w:t>
      </w:r>
      <w:r>
        <w:rPr>
          <w:rFonts w:hint="eastAsia" w:ascii="微软雅黑" w:hAnsi="微软雅黑" w:eastAsia="微软雅黑" w:cs="微软雅黑"/>
        </w:rPr>
        <w:t xml:space="preserve"> 和 </w:t>
      </w:r>
      <w:r>
        <w:rPr>
          <w:rStyle w:val="165"/>
          <w:rFonts w:hint="eastAsia" w:ascii="微软雅黑" w:hAnsi="微软雅黑" w:eastAsia="微软雅黑" w:cs="微软雅黑"/>
        </w:rPr>
        <w:t>artwork.png</w:t>
      </w:r>
      <w:r>
        <w:rPr>
          <w:rFonts w:hint="eastAsia" w:ascii="微软雅黑" w:hAnsi="微软雅黑" w:eastAsia="微软雅黑" w:cs="微软雅黑"/>
        </w:rPr>
        <w:t>。</w:t>
      </w:r>
    </w:p>
    <w:p w14:paraId="0C91DE23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第 14 天｜整理提交：</w:t>
      </w:r>
      <w:r>
        <w:rPr>
          <w:rFonts w:hint="eastAsia" w:ascii="微软雅黑" w:hAnsi="微软雅黑" w:eastAsia="微软雅黑" w:cs="微软雅黑"/>
        </w:rPr>
        <w:t xml:space="preserve"> 检查文件夹，压缩 ZIP 后发给班委。</w:t>
      </w:r>
    </w:p>
    <w:p w14:paraId="7B17CE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按自己的节奏完成即可。</w:t>
      </w:r>
      <w:r>
        <w:rPr>
          <w:rFonts w:hint="eastAsia" w:ascii="微软雅黑" w:hAnsi="微软雅黑" w:eastAsia="微软雅黑" w:cs="微软雅黑"/>
          <w:b/>
          <w:bCs/>
        </w:rPr>
        <w:t>第 7 天有一个轻量检查点：确认每个人都已成功运行 Thonny 和 Turtle。</w:t>
      </w:r>
      <w:r>
        <w:rPr>
          <w:rFonts w:hint="eastAsia" w:ascii="微软雅黑" w:hAnsi="微软雅黑" w:eastAsia="微软雅黑" w:cs="微软雅黑"/>
        </w:rPr>
        <w:t xml:space="preserve"> 如果遇到安装困难，</w:t>
      </w:r>
      <w:r>
        <w:rPr>
          <w:rFonts w:hint="eastAsia" w:ascii="微软雅黑" w:hAnsi="微软雅黑" w:eastAsia="微软雅黑" w:cs="微软雅黑"/>
          <w:color w:val="FF0000"/>
        </w:rPr>
        <w:t>及时在群里说明，</w:t>
      </w:r>
      <w:bookmarkStart w:id="19" w:name="_GoBack"/>
      <w:bookmarkEnd w:id="19"/>
      <w:r>
        <w:rPr>
          <w:rFonts w:hint="eastAsia" w:ascii="微软雅黑" w:hAnsi="微软雅黑" w:eastAsia="微软雅黑" w:cs="微软雅黑"/>
          <w:color w:val="FF0000"/>
        </w:rPr>
        <w:t>不必等到截止日</w:t>
      </w:r>
      <w:r>
        <w:rPr>
          <w:rFonts w:hint="eastAsia" w:ascii="微软雅黑" w:hAnsi="微软雅黑" w:eastAsia="微软雅黑" w:cs="微软雅黑"/>
        </w:rPr>
        <w:t>。</w:t>
      </w:r>
    </w:p>
    <w:bookmarkEnd w:id="2"/>
    <w:p w14:paraId="1605A978">
      <w:pPr>
        <w:pStyle w:val="4"/>
        <w:rPr>
          <w:rFonts w:hint="eastAsia" w:ascii="微软雅黑" w:hAnsi="微软雅黑" w:eastAsia="微软雅黑" w:cs="微软雅黑"/>
        </w:rPr>
      </w:pPr>
      <w:bookmarkStart w:id="3" w:name="第-1-关给-python-找一个家thonny"/>
      <w:r>
        <w:rPr>
          <w:rFonts w:hint="eastAsia" w:ascii="微软雅黑" w:hAnsi="微软雅黑" w:eastAsia="微软雅黑" w:cs="微软雅黑"/>
        </w:rPr>
        <w:t>第 1 关｜给 Python 找一个家（Thonny）</w:t>
      </w:r>
    </w:p>
    <w:p w14:paraId="4D29CBC7">
      <w:pPr>
        <w:numPr>
          <w:ilvl w:val="0"/>
          <w:numId w:val="8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打开官方地址：**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"https://thonny.org/**，选择适合自己电脑系统的安装包。"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https://thonny.org/**，选择适合自己电脑系统的安装包。</w:t>
      </w:r>
      <w:r>
        <w:rPr>
          <w:rFonts w:hint="eastAsia" w:ascii="微软雅黑" w:hAnsi="微软雅黑" w:eastAsia="微软雅黑" w:cs="微软雅黑"/>
        </w:rPr>
        <w:fldChar w:fldCharType="end"/>
      </w:r>
    </w:p>
    <w:p w14:paraId="76269DA2">
      <w:pPr>
        <w:numPr>
          <w:ilvl w:val="0"/>
          <w:numId w:val="8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Windows / macOS 推荐使用官网提供的捆绑 Python 的安装包；</w:t>
      </w:r>
      <w:r>
        <w:rPr>
          <w:rFonts w:hint="eastAsia" w:ascii="微软雅黑" w:hAnsi="微软雅黑" w:eastAsia="微软雅黑" w:cs="微软雅黑"/>
          <w:b/>
          <w:bCs/>
        </w:rPr>
        <w:t>第一期不需要另外安装 Python，也不需要安装 PyCharm</w:t>
      </w:r>
      <w:r>
        <w:rPr>
          <w:rFonts w:hint="eastAsia" w:ascii="微软雅黑" w:hAnsi="微软雅黑" w:eastAsia="微软雅黑" w:cs="微软雅黑"/>
        </w:rPr>
        <w:t>。</w:t>
      </w:r>
    </w:p>
    <w:p w14:paraId="04B67DBA">
      <w:pPr>
        <w:numPr>
          <w:ilvl w:val="0"/>
          <w:numId w:val="8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安装完成，打开 Thonny。认识两个区域：</w:t>
      </w:r>
      <w:r>
        <w:rPr>
          <w:rFonts w:hint="eastAsia" w:ascii="微软雅黑" w:hAnsi="微软雅黑" w:eastAsia="微软雅黑" w:cs="微软雅黑"/>
          <w:b/>
          <w:bCs/>
        </w:rPr>
        <w:t>上方编辑区</w:t>
      </w:r>
      <w:r>
        <w:rPr>
          <w:rFonts w:hint="eastAsia" w:ascii="微软雅黑" w:hAnsi="微软雅黑" w:eastAsia="微软雅黑" w:cs="微软雅黑"/>
        </w:rPr>
        <w:t>用来写代码，</w:t>
      </w:r>
      <w:r>
        <w:rPr>
          <w:rFonts w:hint="eastAsia" w:ascii="微软雅黑" w:hAnsi="微软雅黑" w:eastAsia="微软雅黑" w:cs="微软雅黑"/>
          <w:b/>
          <w:bCs/>
        </w:rPr>
        <w:t>下方 Shell</w:t>
      </w:r>
      <w:r>
        <w:rPr>
          <w:rFonts w:hint="eastAsia" w:ascii="微软雅黑" w:hAnsi="微软雅黑" w:eastAsia="微软雅黑" w:cs="微软雅黑"/>
        </w:rPr>
        <w:t xml:space="preserve"> 用来看到输出和报错。</w:t>
      </w:r>
    </w:p>
    <w:p w14:paraId="17A467A0">
      <w:pPr>
        <w:numPr>
          <w:ilvl w:val="0"/>
          <w:numId w:val="8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在编辑区输入下面的程序，点击绿色运行按钮或按 </w:t>
      </w:r>
      <w:r>
        <w:rPr>
          <w:rFonts w:hint="eastAsia" w:ascii="微软雅黑" w:hAnsi="微软雅黑" w:eastAsia="微软雅黑" w:cs="微软雅黑"/>
          <w:b/>
          <w:bCs/>
        </w:rPr>
        <w:t>F5</w:t>
      </w:r>
      <w:r>
        <w:rPr>
          <w:rFonts w:hint="eastAsia" w:ascii="微软雅黑" w:hAnsi="微软雅黑" w:eastAsia="微软雅黑" w:cs="微软雅黑"/>
        </w:rPr>
        <w:t xml:space="preserve">。第一次运行时，Thonny 可能提示先保存文件，请保存为 </w:t>
      </w:r>
      <w:r>
        <w:rPr>
          <w:rStyle w:val="165"/>
          <w:rFonts w:hint="eastAsia" w:ascii="微软雅黑" w:hAnsi="微软雅黑" w:eastAsia="微软雅黑" w:cs="微软雅黑"/>
        </w:rPr>
        <w:t>hello.py</w:t>
      </w:r>
      <w:r>
        <w:rPr>
          <w:rFonts w:hint="eastAsia" w:ascii="微软雅黑" w:hAnsi="微软雅黑" w:eastAsia="微软雅黑" w:cs="微软雅黑"/>
        </w:rPr>
        <w:t>。</w:t>
      </w:r>
    </w:p>
    <w:p w14:paraId="66EBB22F">
      <w:pPr>
        <w:pStyle w:val="164"/>
        <w:keepLines/>
        <w:rPr>
          <w:rFonts w:hint="eastAsia" w:ascii="微软雅黑" w:hAnsi="微软雅黑" w:eastAsia="微软雅黑" w:cs="微软雅黑"/>
        </w:rPr>
      </w:pPr>
      <w:r>
        <w:rPr>
          <w:rStyle w:val="187"/>
          <w:rFonts w:hint="eastAsia" w:ascii="微软雅黑" w:hAnsi="微软雅黑" w:eastAsia="微软雅黑" w:cs="微软雅黑"/>
        </w:rPr>
        <w:t>print</w:t>
      </w:r>
      <w:r>
        <w:rPr>
          <w:rStyle w:val="196"/>
          <w:rFonts w:hint="eastAsia" w:ascii="微软雅黑" w:hAnsi="微软雅黑" w:eastAsia="微软雅黑" w:cs="微软雅黑"/>
        </w:rPr>
        <w:t>(</w:t>
      </w:r>
      <w:r>
        <w:rPr>
          <w:rStyle w:val="174"/>
          <w:rFonts w:hint="eastAsia" w:ascii="微软雅黑" w:hAnsi="微软雅黑" w:eastAsia="微软雅黑" w:cs="微软雅黑"/>
        </w:rPr>
        <w:t>"你好！这是我的第一个 Python 程序。"</w:t>
      </w:r>
      <w:r>
        <w:rPr>
          <w:rStyle w:val="196"/>
          <w:rFonts w:hint="eastAsia" w:ascii="微软雅黑" w:hAnsi="微软雅黑" w:eastAsia="微软雅黑" w:cs="微软雅黑"/>
        </w:rPr>
        <w:t>)</w:t>
      </w:r>
    </w:p>
    <w:p w14:paraId="169605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小实验（必须做）：</w:t>
      </w:r>
      <w:r>
        <w:rPr>
          <w:rFonts w:hint="eastAsia" w:ascii="微软雅黑" w:hAnsi="微软雅黑" w:eastAsia="微软雅黑" w:cs="微软雅黑"/>
        </w:rPr>
        <w:t xml:space="preserve"> 把引号里的话换成你自己的句子，运行第二次。然后试试删掉一个引号会怎样；出现报错后，自己把它修好。</w:t>
      </w:r>
    </w:p>
    <w:p w14:paraId="5EAD377E">
      <w:pPr>
        <w:pStyle w:val="1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你应该能说清：</w:t>
      </w:r>
      <w:r>
        <w:rPr>
          <w:rFonts w:hint="eastAsia" w:ascii="微软雅黑" w:hAnsi="微软雅黑" w:eastAsia="微软雅黑" w:cs="微软雅黑"/>
        </w:rPr>
        <w:t xml:space="preserve"> 程序运行的是哪一行？</w:t>
      </w:r>
      <w:r>
        <w:rPr>
          <w:rStyle w:val="165"/>
          <w:rFonts w:hint="eastAsia" w:ascii="微软雅黑" w:hAnsi="微软雅黑" w:eastAsia="微软雅黑" w:cs="微软雅黑"/>
        </w:rPr>
        <w:t>print()</w:t>
      </w:r>
      <w:r>
        <w:rPr>
          <w:rFonts w:hint="eastAsia" w:ascii="微软雅黑" w:hAnsi="微软雅黑" w:eastAsia="微软雅黑" w:cs="微软雅黑"/>
        </w:rPr>
        <w:t xml:space="preserve"> 有什么作用？为什么文字要放在引号里？</w:t>
      </w:r>
    </w:p>
    <w:p w14:paraId="4895DB4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遇到安装问题：先查看官网说明；仍无法解决，请将操作系统、遇到的界面或报错截图发给班委。不同电脑界面可能略有差别，以实际安装界面为准。</w:t>
      </w:r>
    </w:p>
    <w:bookmarkEnd w:id="3"/>
    <w:p w14:paraId="48D7A9C4">
      <w:pPr>
        <w:pStyle w:val="4"/>
        <w:rPr>
          <w:rFonts w:hint="eastAsia" w:ascii="微软雅黑" w:hAnsi="微软雅黑" w:eastAsia="微软雅黑" w:cs="微软雅黑"/>
        </w:rPr>
      </w:pPr>
      <w:bookmarkStart w:id="4" w:name="第-2-关让电脑跟你对话printinput变量"/>
      <w:r>
        <w:rPr>
          <w:rFonts w:hint="eastAsia" w:ascii="微软雅黑" w:hAnsi="微软雅黑" w:eastAsia="微软雅黑" w:cs="微软雅黑"/>
        </w:rPr>
        <w:t>第 2 关｜让电脑跟你对话（print、input、变量）</w:t>
      </w:r>
    </w:p>
    <w:p w14:paraId="6B3A9D7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在 Thonny 中新建文件，输入并保存为 </w:t>
      </w:r>
      <w:r>
        <w:rPr>
          <w:rStyle w:val="165"/>
          <w:rFonts w:hint="eastAsia" w:ascii="微软雅黑" w:hAnsi="微软雅黑" w:eastAsia="微软雅黑" w:cs="微软雅黑"/>
        </w:rPr>
        <w:t>dialogue.py</w:t>
      </w:r>
      <w:r>
        <w:rPr>
          <w:rFonts w:hint="eastAsia" w:ascii="微软雅黑" w:hAnsi="微软雅黑" w:eastAsia="微软雅黑" w:cs="微软雅黑"/>
        </w:rPr>
        <w:t>：</w:t>
      </w:r>
    </w:p>
    <w:p w14:paraId="75389164">
      <w:pPr>
        <w:pStyle w:val="164"/>
        <w:keepLines/>
        <w:rPr>
          <w:rFonts w:hint="eastAsia" w:ascii="微软雅黑" w:hAnsi="微软雅黑" w:eastAsia="微软雅黑" w:cs="微软雅黑"/>
        </w:rPr>
      </w:pPr>
      <w:r>
        <w:rPr>
          <w:rStyle w:val="196"/>
          <w:rFonts w:hint="eastAsia" w:ascii="微软雅黑" w:hAnsi="微软雅黑" w:eastAsia="微软雅黑" w:cs="微软雅黑"/>
        </w:rPr>
        <w:t xml:space="preserve">name </w:t>
      </w:r>
      <w:r>
        <w:rPr>
          <w:rStyle w:val="186"/>
          <w:rFonts w:hint="eastAsia" w:ascii="微软雅黑" w:hAnsi="微软雅黑" w:eastAsia="微软雅黑" w:cs="微软雅黑"/>
        </w:rPr>
        <w:t>=</w:t>
      </w:r>
      <w:r>
        <w:rPr>
          <w:rStyle w:val="196"/>
          <w:rFonts w:hint="eastAsia" w:ascii="微软雅黑" w:hAnsi="微软雅黑" w:eastAsia="微软雅黑" w:cs="微软雅黑"/>
        </w:rPr>
        <w:t xml:space="preserve"> </w:t>
      </w:r>
      <w:r>
        <w:rPr>
          <w:rStyle w:val="187"/>
          <w:rFonts w:hint="eastAsia" w:ascii="微软雅黑" w:hAnsi="微软雅黑" w:eastAsia="微软雅黑" w:cs="微软雅黑"/>
        </w:rPr>
        <w:t>input</w:t>
      </w:r>
      <w:r>
        <w:rPr>
          <w:rStyle w:val="196"/>
          <w:rFonts w:hint="eastAsia" w:ascii="微软雅黑" w:hAnsi="微软雅黑" w:eastAsia="微软雅黑" w:cs="微软雅黑"/>
        </w:rPr>
        <w:t>(</w:t>
      </w:r>
      <w:r>
        <w:rPr>
          <w:rStyle w:val="174"/>
          <w:rFonts w:hint="eastAsia" w:ascii="微软雅黑" w:hAnsi="微软雅黑" w:eastAsia="微软雅黑" w:cs="微软雅黑"/>
        </w:rPr>
        <w:t>"请问你叫什么名字？"</w:t>
      </w:r>
      <w:r>
        <w:rPr>
          <w:rStyle w:val="196"/>
          <w:rFonts w:hint="eastAsia" w:ascii="微软雅黑" w:hAnsi="微软雅黑" w:eastAsia="微软雅黑" w:cs="微软雅黑"/>
        </w:rPr>
        <w:t>)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187"/>
          <w:rFonts w:hint="eastAsia" w:ascii="微软雅黑" w:hAnsi="微软雅黑" w:eastAsia="微软雅黑" w:cs="微软雅黑"/>
        </w:rPr>
        <w:t>print</w:t>
      </w:r>
      <w:r>
        <w:rPr>
          <w:rStyle w:val="196"/>
          <w:rFonts w:hint="eastAsia" w:ascii="微软雅黑" w:hAnsi="微软雅黑" w:eastAsia="微软雅黑" w:cs="微软雅黑"/>
        </w:rPr>
        <w:t>(</w:t>
      </w:r>
      <w:r>
        <w:rPr>
          <w:rStyle w:val="174"/>
          <w:rFonts w:hint="eastAsia" w:ascii="微软雅黑" w:hAnsi="微软雅黑" w:eastAsia="微软雅黑" w:cs="微软雅黑"/>
        </w:rPr>
        <w:t>"欢迎你，"</w:t>
      </w:r>
      <w:r>
        <w:rPr>
          <w:rStyle w:val="196"/>
          <w:rFonts w:hint="eastAsia" w:ascii="微软雅黑" w:hAnsi="微软雅黑" w:eastAsia="微软雅黑" w:cs="微软雅黑"/>
        </w:rPr>
        <w:t xml:space="preserve"> </w:t>
      </w:r>
      <w:r>
        <w:rPr>
          <w:rStyle w:val="186"/>
          <w:rFonts w:hint="eastAsia" w:ascii="微软雅黑" w:hAnsi="微软雅黑" w:eastAsia="微软雅黑" w:cs="微软雅黑"/>
        </w:rPr>
        <w:t>+</w:t>
      </w:r>
      <w:r>
        <w:rPr>
          <w:rStyle w:val="196"/>
          <w:rFonts w:hint="eastAsia" w:ascii="微软雅黑" w:hAnsi="微软雅黑" w:eastAsia="微软雅黑" w:cs="微软雅黑"/>
        </w:rPr>
        <w:t xml:space="preserve"> name </w:t>
      </w:r>
      <w:r>
        <w:rPr>
          <w:rStyle w:val="186"/>
          <w:rFonts w:hint="eastAsia" w:ascii="微软雅黑" w:hAnsi="微软雅黑" w:eastAsia="微软雅黑" w:cs="微软雅黑"/>
        </w:rPr>
        <w:t>+</w:t>
      </w:r>
      <w:r>
        <w:rPr>
          <w:rStyle w:val="196"/>
          <w:rFonts w:hint="eastAsia" w:ascii="微软雅黑" w:hAnsi="微软雅黑" w:eastAsia="微软雅黑" w:cs="微软雅黑"/>
        </w:rPr>
        <w:t xml:space="preserve"> </w:t>
      </w:r>
      <w:r>
        <w:rPr>
          <w:rStyle w:val="174"/>
          <w:rFonts w:hint="eastAsia" w:ascii="微软雅黑" w:hAnsi="微软雅黑" w:eastAsia="微软雅黑" w:cs="微软雅黑"/>
        </w:rPr>
        <w:t>"！"</w:t>
      </w:r>
      <w:r>
        <w:rPr>
          <w:rStyle w:val="196"/>
          <w:rFonts w:hint="eastAsia" w:ascii="微软雅黑" w:hAnsi="微软雅黑" w:eastAsia="微软雅黑" w:cs="微软雅黑"/>
        </w:rPr>
        <w:t>)</w:t>
      </w:r>
    </w:p>
    <w:p w14:paraId="054AFD0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运行以后，Shell 会等待你输入名字。你输入什么，它就欢迎谁。</w:t>
      </w:r>
    </w:p>
    <w:p w14:paraId="0CCAF31B">
      <w:pPr>
        <w:pStyle w:val="1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理解抓手：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165"/>
          <w:rFonts w:hint="eastAsia" w:ascii="微软雅黑" w:hAnsi="微软雅黑" w:eastAsia="微软雅黑" w:cs="微软雅黑"/>
        </w:rPr>
        <w:t>name</w:t>
      </w:r>
      <w:r>
        <w:rPr>
          <w:rFonts w:hint="eastAsia" w:ascii="微软雅黑" w:hAnsi="微软雅黑" w:eastAsia="微软雅黑" w:cs="微软雅黑"/>
        </w:rPr>
        <w:t xml:space="preserve"> 像贴了标签的小盒子，</w:t>
      </w:r>
      <w:r>
        <w:rPr>
          <w:rStyle w:val="165"/>
          <w:rFonts w:hint="eastAsia" w:ascii="微软雅黑" w:hAnsi="微软雅黑" w:eastAsia="微软雅黑" w:cs="微软雅黑"/>
        </w:rPr>
        <w:t>input()</w:t>
      </w:r>
      <w:r>
        <w:rPr>
          <w:rFonts w:hint="eastAsia" w:ascii="微软雅黑" w:hAnsi="微软雅黑" w:eastAsia="微软雅黑" w:cs="微软雅黑"/>
        </w:rPr>
        <w:t xml:space="preserve"> 把你输入的文字放进去，</w:t>
      </w:r>
      <w:r>
        <w:rPr>
          <w:rStyle w:val="165"/>
          <w:rFonts w:hint="eastAsia" w:ascii="微软雅黑" w:hAnsi="微软雅黑" w:eastAsia="微软雅黑" w:cs="微软雅黑"/>
        </w:rPr>
        <w:t>print()</w:t>
      </w:r>
      <w:r>
        <w:rPr>
          <w:rFonts w:hint="eastAsia" w:ascii="微软雅黑" w:hAnsi="微软雅黑" w:eastAsia="微软雅黑" w:cs="微软雅黑"/>
        </w:rPr>
        <w:t xml:space="preserve"> 再取出来显示。先把这个比喻理解了，不必背复杂定义。</w:t>
      </w:r>
    </w:p>
    <w:p w14:paraId="2B085924">
      <w:pPr>
        <w:pStyle w:val="5"/>
        <w:rPr>
          <w:rFonts w:hint="eastAsia" w:ascii="微软雅黑" w:hAnsi="微软雅黑" w:eastAsia="微软雅黑" w:cs="微软雅黑"/>
        </w:rPr>
      </w:pPr>
      <w:bookmarkStart w:id="5" w:name="实验-a电脑会一直记住这个名字吗必须做"/>
      <w:r>
        <w:rPr>
          <w:rFonts w:hint="eastAsia" w:ascii="微软雅黑" w:hAnsi="微软雅黑" w:eastAsia="微软雅黑" w:cs="微软雅黑"/>
        </w:rPr>
        <w:t>实验 A：电脑会一直记住这个名字吗？（必须做）</w:t>
      </w:r>
    </w:p>
    <w:p w14:paraId="218EC93E">
      <w:pPr>
        <w:pStyle w:val="164"/>
        <w:keepLines/>
        <w:rPr>
          <w:rFonts w:hint="eastAsia" w:ascii="微软雅黑" w:hAnsi="微软雅黑" w:eastAsia="微软雅黑" w:cs="微软雅黑"/>
        </w:rPr>
      </w:pPr>
      <w:r>
        <w:rPr>
          <w:rStyle w:val="196"/>
          <w:rFonts w:hint="eastAsia" w:ascii="微软雅黑" w:hAnsi="微软雅黑" w:eastAsia="微软雅黑" w:cs="微软雅黑"/>
        </w:rPr>
        <w:t xml:space="preserve">name </w:t>
      </w:r>
      <w:r>
        <w:rPr>
          <w:rStyle w:val="186"/>
          <w:rFonts w:hint="eastAsia" w:ascii="微软雅黑" w:hAnsi="微软雅黑" w:eastAsia="微软雅黑" w:cs="微软雅黑"/>
        </w:rPr>
        <w:t>=</w:t>
      </w:r>
      <w:r>
        <w:rPr>
          <w:rStyle w:val="196"/>
          <w:rFonts w:hint="eastAsia" w:ascii="微软雅黑" w:hAnsi="微软雅黑" w:eastAsia="微软雅黑" w:cs="微软雅黑"/>
        </w:rPr>
        <w:t xml:space="preserve"> </w:t>
      </w:r>
      <w:r>
        <w:rPr>
          <w:rStyle w:val="187"/>
          <w:rFonts w:hint="eastAsia" w:ascii="微软雅黑" w:hAnsi="微软雅黑" w:eastAsia="微软雅黑" w:cs="微软雅黑"/>
        </w:rPr>
        <w:t>input</w:t>
      </w:r>
      <w:r>
        <w:rPr>
          <w:rStyle w:val="196"/>
          <w:rFonts w:hint="eastAsia" w:ascii="微软雅黑" w:hAnsi="微软雅黑" w:eastAsia="微软雅黑" w:cs="微软雅黑"/>
        </w:rPr>
        <w:t>(</w:t>
      </w:r>
      <w:r>
        <w:rPr>
          <w:rStyle w:val="174"/>
          <w:rFonts w:hint="eastAsia" w:ascii="微软雅黑" w:hAnsi="微软雅黑" w:eastAsia="微软雅黑" w:cs="微软雅黑"/>
        </w:rPr>
        <w:t>"你的名字是？"</w:t>
      </w:r>
      <w:r>
        <w:rPr>
          <w:rStyle w:val="196"/>
          <w:rFonts w:hint="eastAsia" w:ascii="微软雅黑" w:hAnsi="微软雅黑" w:eastAsia="微软雅黑" w:cs="微软雅黑"/>
        </w:rPr>
        <w:t>)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187"/>
          <w:rFonts w:hint="eastAsia" w:ascii="微软雅黑" w:hAnsi="微软雅黑" w:eastAsia="微软雅黑" w:cs="微软雅黑"/>
        </w:rPr>
        <w:t>print</w:t>
      </w:r>
      <w:r>
        <w:rPr>
          <w:rStyle w:val="196"/>
          <w:rFonts w:hint="eastAsia" w:ascii="微软雅黑" w:hAnsi="微软雅黑" w:eastAsia="微软雅黑" w:cs="微软雅黑"/>
        </w:rPr>
        <w:t>(</w:t>
      </w:r>
      <w:r>
        <w:rPr>
          <w:rStyle w:val="174"/>
          <w:rFonts w:hint="eastAsia" w:ascii="微软雅黑" w:hAnsi="微软雅黑" w:eastAsia="微软雅黑" w:cs="微软雅黑"/>
        </w:rPr>
        <w:t>"第一次："</w:t>
      </w:r>
      <w:r>
        <w:rPr>
          <w:rStyle w:val="196"/>
          <w:rFonts w:hint="eastAsia" w:ascii="微软雅黑" w:hAnsi="微软雅黑" w:eastAsia="微软雅黑" w:cs="微软雅黑"/>
        </w:rPr>
        <w:t xml:space="preserve"> </w:t>
      </w:r>
      <w:r>
        <w:rPr>
          <w:rStyle w:val="186"/>
          <w:rFonts w:hint="eastAsia" w:ascii="微软雅黑" w:hAnsi="微软雅黑" w:eastAsia="微软雅黑" w:cs="微软雅黑"/>
        </w:rPr>
        <w:t>+</w:t>
      </w:r>
      <w:r>
        <w:rPr>
          <w:rStyle w:val="196"/>
          <w:rFonts w:hint="eastAsia" w:ascii="微软雅黑" w:hAnsi="微软雅黑" w:eastAsia="微软雅黑" w:cs="微软雅黑"/>
        </w:rPr>
        <w:t xml:space="preserve"> name)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196"/>
          <w:rFonts w:hint="eastAsia" w:ascii="微软雅黑" w:hAnsi="微软雅黑" w:eastAsia="微软雅黑" w:cs="微软雅黑"/>
        </w:rPr>
        <w:t xml:space="preserve">name </w:t>
      </w:r>
      <w:r>
        <w:rPr>
          <w:rStyle w:val="186"/>
          <w:rFonts w:hint="eastAsia" w:ascii="微软雅黑" w:hAnsi="微软雅黑" w:eastAsia="微软雅黑" w:cs="微软雅黑"/>
        </w:rPr>
        <w:t>=</w:t>
      </w:r>
      <w:r>
        <w:rPr>
          <w:rStyle w:val="196"/>
          <w:rFonts w:hint="eastAsia" w:ascii="微软雅黑" w:hAnsi="微软雅黑" w:eastAsia="微软雅黑" w:cs="微软雅黑"/>
        </w:rPr>
        <w:t xml:space="preserve"> </w:t>
      </w:r>
      <w:r>
        <w:rPr>
          <w:rStyle w:val="174"/>
          <w:rFonts w:hint="eastAsia" w:ascii="微软雅黑" w:hAnsi="微软雅黑" w:eastAsia="微软雅黑" w:cs="微软雅黑"/>
        </w:rPr>
        <w:t>"小海龟"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187"/>
          <w:rFonts w:hint="eastAsia" w:ascii="微软雅黑" w:hAnsi="微软雅黑" w:eastAsia="微软雅黑" w:cs="微软雅黑"/>
        </w:rPr>
        <w:t>print</w:t>
      </w:r>
      <w:r>
        <w:rPr>
          <w:rStyle w:val="196"/>
          <w:rFonts w:hint="eastAsia" w:ascii="微软雅黑" w:hAnsi="微软雅黑" w:eastAsia="微软雅黑" w:cs="微软雅黑"/>
        </w:rPr>
        <w:t>(</w:t>
      </w:r>
      <w:r>
        <w:rPr>
          <w:rStyle w:val="174"/>
          <w:rFonts w:hint="eastAsia" w:ascii="微软雅黑" w:hAnsi="微软雅黑" w:eastAsia="微软雅黑" w:cs="微软雅黑"/>
        </w:rPr>
        <w:t>"第二次："</w:t>
      </w:r>
      <w:r>
        <w:rPr>
          <w:rStyle w:val="196"/>
          <w:rFonts w:hint="eastAsia" w:ascii="微软雅黑" w:hAnsi="微软雅黑" w:eastAsia="微软雅黑" w:cs="微软雅黑"/>
        </w:rPr>
        <w:t xml:space="preserve"> </w:t>
      </w:r>
      <w:r>
        <w:rPr>
          <w:rStyle w:val="186"/>
          <w:rFonts w:hint="eastAsia" w:ascii="微软雅黑" w:hAnsi="微软雅黑" w:eastAsia="微软雅黑" w:cs="微软雅黑"/>
        </w:rPr>
        <w:t>+</w:t>
      </w:r>
      <w:r>
        <w:rPr>
          <w:rStyle w:val="196"/>
          <w:rFonts w:hint="eastAsia" w:ascii="微软雅黑" w:hAnsi="微软雅黑" w:eastAsia="微软雅黑" w:cs="微软雅黑"/>
        </w:rPr>
        <w:t xml:space="preserve"> name)</w:t>
      </w:r>
    </w:p>
    <w:p w14:paraId="0F416B7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运行前先在学习记录里写下：</w:t>
      </w:r>
      <w:r>
        <w:rPr>
          <w:rFonts w:hint="eastAsia" w:ascii="微软雅黑" w:hAnsi="微软雅黑" w:eastAsia="微软雅黑" w:cs="微软雅黑"/>
          <w:b/>
          <w:bCs/>
        </w:rPr>
        <w:t>你预测第二次会输出什么？</w:t>
      </w:r>
      <w:r>
        <w:rPr>
          <w:rFonts w:hint="eastAsia" w:ascii="微软雅黑" w:hAnsi="微软雅黑" w:eastAsia="微软雅黑" w:cs="微软雅黑"/>
        </w:rPr>
        <w:t xml:space="preserve"> 再运行验证。用一句话解释为什么两次输出不同。</w:t>
      </w:r>
    </w:p>
    <w:bookmarkEnd w:id="5"/>
    <w:p w14:paraId="51B4AAE5">
      <w:pPr>
        <w:pStyle w:val="5"/>
        <w:rPr>
          <w:rFonts w:hint="eastAsia" w:ascii="微软雅黑" w:hAnsi="微软雅黑" w:eastAsia="微软雅黑" w:cs="微软雅黑"/>
        </w:rPr>
      </w:pPr>
      <w:bookmarkStart w:id="6" w:name="实验-b给程序增加一条信息选做"/>
      <w:r>
        <w:rPr>
          <w:rFonts w:hint="eastAsia" w:ascii="微软雅黑" w:hAnsi="微软雅黑" w:eastAsia="微软雅黑" w:cs="微软雅黑"/>
        </w:rPr>
        <w:t>实验 B：给程序增加一条信息（选做）</w:t>
      </w:r>
    </w:p>
    <w:p w14:paraId="4168CF4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试着让程序再询问学校或专业，并把两个回答显示出来。可以参考 </w:t>
      </w:r>
      <w:r>
        <w:rPr>
          <w:rStyle w:val="165"/>
          <w:rFonts w:hint="eastAsia" w:ascii="微软雅黑" w:hAnsi="微软雅黑" w:eastAsia="微软雅黑" w:cs="微软雅黑"/>
        </w:rPr>
        <w:t>input()</w:t>
      </w:r>
      <w:r>
        <w:rPr>
          <w:rFonts w:hint="eastAsia" w:ascii="微软雅黑" w:hAnsi="微软雅黑" w:eastAsia="微软雅黑" w:cs="微软雅黑"/>
        </w:rPr>
        <w:t xml:space="preserve"> 和 </w:t>
      </w:r>
      <w:r>
        <w:rPr>
          <w:rStyle w:val="165"/>
          <w:rFonts w:hint="eastAsia" w:ascii="微软雅黑" w:hAnsi="微软雅黑" w:eastAsia="微软雅黑" w:cs="微软雅黑"/>
        </w:rPr>
        <w:t>print()</w:t>
      </w:r>
      <w:r>
        <w:rPr>
          <w:rFonts w:hint="eastAsia" w:ascii="微软雅黑" w:hAnsi="微软雅黑" w:eastAsia="微软雅黑" w:cs="微软雅黑"/>
        </w:rPr>
        <w:t xml:space="preserve"> 的写法，不需要学习新语法。</w:t>
      </w:r>
    </w:p>
    <w:bookmarkEnd w:id="4"/>
    <w:bookmarkEnd w:id="6"/>
    <w:p w14:paraId="22F6E8F1">
      <w:pPr>
        <w:pStyle w:val="4"/>
        <w:rPr>
          <w:rFonts w:hint="eastAsia" w:ascii="微软雅黑" w:hAnsi="微软雅黑" w:eastAsia="微软雅黑" w:cs="微软雅黑"/>
        </w:rPr>
      </w:pPr>
      <w:bookmarkStart w:id="7" w:name="第-3-关让小海龟画第一个正方形"/>
      <w:r>
        <w:rPr>
          <w:rFonts w:hint="eastAsia" w:ascii="微软雅黑" w:hAnsi="微软雅黑" w:eastAsia="微软雅黑" w:cs="微软雅黑"/>
        </w:rPr>
        <w:t>第 3 关｜让小海龟画第一个正方形</w:t>
      </w:r>
    </w:p>
    <w:p w14:paraId="4D04755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新建文件并保存为 </w:t>
      </w:r>
      <w:r>
        <w:rPr>
          <w:rStyle w:val="165"/>
          <w:rFonts w:hint="eastAsia" w:ascii="微软雅黑" w:hAnsi="微软雅黑" w:eastAsia="微软雅黑" w:cs="微软雅黑"/>
        </w:rPr>
        <w:t>turtle_art.py</w:t>
      </w:r>
      <w:r>
        <w:rPr>
          <w:rFonts w:hint="eastAsia" w:ascii="微软雅黑" w:hAnsi="微软雅黑" w:eastAsia="微软雅黑" w:cs="微软雅黑"/>
        </w:rPr>
        <w:t>，先原样输入下面的代码：</w:t>
      </w:r>
    </w:p>
    <w:p w14:paraId="6F641B4E">
      <w:pPr>
        <w:pStyle w:val="164"/>
        <w:keepLines/>
        <w:rPr>
          <w:rFonts w:hint="eastAsia" w:ascii="微软雅黑" w:hAnsi="微软雅黑" w:eastAsia="微软雅黑" w:cs="微软雅黑"/>
        </w:rPr>
      </w:pPr>
      <w:r>
        <w:rPr>
          <w:rStyle w:val="177"/>
          <w:rFonts w:hint="eastAsia" w:ascii="微软雅黑" w:hAnsi="微软雅黑" w:eastAsia="微软雅黑" w:cs="微软雅黑"/>
        </w:rPr>
        <w:t>import</w:t>
      </w:r>
      <w:r>
        <w:rPr>
          <w:rStyle w:val="196"/>
          <w:rFonts w:hint="eastAsia" w:ascii="微软雅黑" w:hAnsi="微软雅黑" w:eastAsia="微软雅黑" w:cs="微软雅黑"/>
        </w:rPr>
        <w:t xml:space="preserve"> turtle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196"/>
          <w:rFonts w:hint="eastAsia" w:ascii="微软雅黑" w:hAnsi="微软雅黑" w:eastAsia="微软雅黑" w:cs="微软雅黑"/>
        </w:rPr>
        <w:t xml:space="preserve">t </w:t>
      </w:r>
      <w:r>
        <w:rPr>
          <w:rStyle w:val="186"/>
          <w:rFonts w:hint="eastAsia" w:ascii="微软雅黑" w:hAnsi="微软雅黑" w:eastAsia="微软雅黑" w:cs="微软雅黑"/>
        </w:rPr>
        <w:t>=</w:t>
      </w:r>
      <w:r>
        <w:rPr>
          <w:rStyle w:val="196"/>
          <w:rFonts w:hint="eastAsia" w:ascii="微软雅黑" w:hAnsi="微软雅黑" w:eastAsia="微软雅黑" w:cs="微软雅黑"/>
        </w:rPr>
        <w:t xml:space="preserve"> turtle.Turtle()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185"/>
          <w:rFonts w:hint="eastAsia" w:ascii="微软雅黑" w:hAnsi="微软雅黑" w:eastAsia="微软雅黑" w:cs="微软雅黑"/>
        </w:rPr>
        <w:t>for</w:t>
      </w:r>
      <w:r>
        <w:rPr>
          <w:rStyle w:val="196"/>
          <w:rFonts w:hint="eastAsia" w:ascii="微软雅黑" w:hAnsi="微软雅黑" w:eastAsia="微软雅黑" w:cs="微软雅黑"/>
        </w:rPr>
        <w:t xml:space="preserve"> i </w:t>
      </w:r>
      <w:r>
        <w:rPr>
          <w:rStyle w:val="166"/>
          <w:rFonts w:hint="eastAsia" w:ascii="微软雅黑" w:hAnsi="微软雅黑" w:eastAsia="微软雅黑" w:cs="微软雅黑"/>
        </w:rPr>
        <w:t>in</w:t>
      </w:r>
      <w:r>
        <w:rPr>
          <w:rStyle w:val="196"/>
          <w:rFonts w:hint="eastAsia" w:ascii="微软雅黑" w:hAnsi="微软雅黑" w:eastAsia="微软雅黑" w:cs="微软雅黑"/>
        </w:rPr>
        <w:t xml:space="preserve"> </w:t>
      </w:r>
      <w:r>
        <w:rPr>
          <w:rStyle w:val="187"/>
          <w:rFonts w:hint="eastAsia" w:ascii="微软雅黑" w:hAnsi="微软雅黑" w:eastAsia="微软雅黑" w:cs="微软雅黑"/>
        </w:rPr>
        <w:t>range</w:t>
      </w:r>
      <w:r>
        <w:rPr>
          <w:rStyle w:val="196"/>
          <w:rFonts w:hint="eastAsia" w:ascii="微软雅黑" w:hAnsi="微软雅黑" w:eastAsia="微软雅黑" w:cs="微软雅黑"/>
        </w:rPr>
        <w:t>(</w:t>
      </w:r>
      <w:r>
        <w:rPr>
          <w:rStyle w:val="168"/>
          <w:rFonts w:hint="eastAsia" w:ascii="微软雅黑" w:hAnsi="微软雅黑" w:eastAsia="微软雅黑" w:cs="微软雅黑"/>
        </w:rPr>
        <w:t>4</w:t>
      </w:r>
      <w:r>
        <w:rPr>
          <w:rStyle w:val="196"/>
          <w:rFonts w:hint="eastAsia" w:ascii="微软雅黑" w:hAnsi="微软雅黑" w:eastAsia="微软雅黑" w:cs="微软雅黑"/>
        </w:rPr>
        <w:t>):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196"/>
          <w:rFonts w:hint="eastAsia" w:ascii="微软雅黑" w:hAnsi="微软雅黑" w:eastAsia="微软雅黑" w:cs="微软雅黑"/>
        </w:rPr>
        <w:t xml:space="preserve">    t.forward(</w:t>
      </w:r>
      <w:r>
        <w:rPr>
          <w:rStyle w:val="168"/>
          <w:rFonts w:hint="eastAsia" w:ascii="微软雅黑" w:hAnsi="微软雅黑" w:eastAsia="微软雅黑" w:cs="微软雅黑"/>
        </w:rPr>
        <w:t>100</w:t>
      </w:r>
      <w:r>
        <w:rPr>
          <w:rStyle w:val="196"/>
          <w:rFonts w:hint="eastAsia" w:ascii="微软雅黑" w:hAnsi="微软雅黑" w:eastAsia="微软雅黑" w:cs="微软雅黑"/>
        </w:rPr>
        <w:t>)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196"/>
          <w:rFonts w:hint="eastAsia" w:ascii="微软雅黑" w:hAnsi="微软雅黑" w:eastAsia="微软雅黑" w:cs="微软雅黑"/>
        </w:rPr>
        <w:t xml:space="preserve">    t.right(</w:t>
      </w:r>
      <w:r>
        <w:rPr>
          <w:rStyle w:val="168"/>
          <w:rFonts w:hint="eastAsia" w:ascii="微软雅黑" w:hAnsi="微软雅黑" w:eastAsia="微软雅黑" w:cs="微软雅黑"/>
        </w:rPr>
        <w:t>90</w:t>
      </w:r>
      <w:r>
        <w:rPr>
          <w:rStyle w:val="196"/>
          <w:rFonts w:hint="eastAsia" w:ascii="微软雅黑" w:hAnsi="微软雅黑" w:eastAsia="微软雅黑" w:cs="微软雅黑"/>
        </w:rPr>
        <w:t>)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196"/>
          <w:rFonts w:hint="eastAsia" w:ascii="微软雅黑" w:hAnsi="微软雅黑" w:eastAsia="微软雅黑" w:cs="微软雅黑"/>
        </w:rPr>
        <w:t>turtle.done()</w:t>
      </w:r>
    </w:p>
    <w:p w14:paraId="23BF5BE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运行后，应该会弹出绘图窗口，小海龟会画出一个正方形。</w:t>
      </w:r>
    </w:p>
    <w:p w14:paraId="3B5D63D6">
      <w:pPr>
        <w:pStyle w:val="1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先只需要理解三件事：</w:t>
      </w:r>
      <w:r>
        <w:rPr>
          <w:rFonts w:hint="eastAsia" w:ascii="微软雅黑" w:hAnsi="微软雅黑" w:eastAsia="微软雅黑" w:cs="微软雅黑"/>
          <w:b/>
          <w:bCs/>
        </w:rPr>
        <w:t>前进多少、转多少度、重复几次</w:t>
      </w:r>
      <w:r>
        <w:rPr>
          <w:rFonts w:hint="eastAsia" w:ascii="微软雅黑" w:hAnsi="微软雅黑" w:eastAsia="微软雅黑" w:cs="微软雅黑"/>
        </w:rPr>
        <w:t>。</w:t>
      </w:r>
      <w:r>
        <w:rPr>
          <w:rStyle w:val="165"/>
          <w:rFonts w:hint="eastAsia" w:ascii="微软雅黑" w:hAnsi="微软雅黑" w:eastAsia="微软雅黑" w:cs="微软雅黑"/>
        </w:rPr>
        <w:t>for i in range(4)</w:t>
      </w:r>
      <w:r>
        <w:rPr>
          <w:rFonts w:hint="eastAsia" w:ascii="微软雅黑" w:hAnsi="微软雅黑" w:eastAsia="微软雅黑" w:cs="微软雅黑"/>
        </w:rPr>
        <w:t xml:space="preserve"> 的意思是重复 4 次；下方两行前面的</w:t>
      </w:r>
      <w:r>
        <w:rPr>
          <w:rFonts w:hint="eastAsia" w:ascii="微软雅黑" w:hAnsi="微软雅黑" w:eastAsia="微软雅黑" w:cs="微软雅黑"/>
          <w:b/>
          <w:bCs/>
        </w:rPr>
        <w:t>缩进</w:t>
      </w:r>
      <w:r>
        <w:rPr>
          <w:rFonts w:hint="eastAsia" w:ascii="微软雅黑" w:hAnsi="微软雅黑" w:eastAsia="微软雅黑" w:cs="微软雅黑"/>
        </w:rPr>
        <w:t>表示它们属于这次重复动作。</w:t>
      </w:r>
    </w:p>
    <w:p w14:paraId="52BE4E0F">
      <w:pPr>
        <w:pStyle w:val="19"/>
        <w:rPr>
          <w:rFonts w:hint="eastAsia" w:ascii="微软雅黑" w:hAnsi="微软雅黑" w:eastAsia="微软雅黑" w:cs="微软雅黑"/>
        </w:rPr>
      </w:pPr>
      <w:r>
        <w:rPr>
          <w:rStyle w:val="165"/>
          <w:rFonts w:hint="eastAsia" w:ascii="微软雅黑" w:hAnsi="微软雅黑" w:eastAsia="微软雅黑" w:cs="微软雅黑"/>
        </w:rPr>
        <w:t>import turtle</w:t>
      </w:r>
      <w:r>
        <w:rPr>
          <w:rFonts w:hint="eastAsia" w:ascii="微软雅黑" w:hAnsi="微软雅黑" w:eastAsia="微软雅黑" w:cs="微软雅黑"/>
        </w:rPr>
        <w:t xml:space="preserve"> 和 </w:t>
      </w:r>
      <w:r>
        <w:rPr>
          <w:rStyle w:val="165"/>
          <w:rFonts w:hint="eastAsia" w:ascii="微软雅黑" w:hAnsi="微软雅黑" w:eastAsia="微软雅黑" w:cs="微软雅黑"/>
        </w:rPr>
        <w:t>turtle.Turtle()</w:t>
      </w:r>
      <w:r>
        <w:rPr>
          <w:rFonts w:hint="eastAsia" w:ascii="微软雅黑" w:hAnsi="微软雅黑" w:eastAsia="微软雅黑" w:cs="微软雅黑"/>
        </w:rPr>
        <w:t xml:space="preserve"> 这期会照着使用就好，不要求理解它们内部是怎样实现的。</w:t>
      </w:r>
    </w:p>
    <w:p w14:paraId="1B55900E">
      <w:pPr>
        <w:pStyle w:val="1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动手改一改：</w:t>
      </w:r>
      <w:r>
        <w:rPr>
          <w:rFonts w:hint="eastAsia" w:ascii="微软雅黑" w:hAnsi="微软雅黑" w:eastAsia="微软雅黑" w:cs="微软雅黑"/>
        </w:rPr>
        <w:t xml:space="preserve"> 把 </w:t>
      </w:r>
      <w:r>
        <w:rPr>
          <w:rStyle w:val="165"/>
          <w:rFonts w:hint="eastAsia" w:ascii="微软雅黑" w:hAnsi="微软雅黑" w:eastAsia="微软雅黑" w:cs="微软雅黑"/>
        </w:rPr>
        <w:t>forward(100)</w:t>
      </w:r>
      <w:r>
        <w:rPr>
          <w:rFonts w:hint="eastAsia" w:ascii="微软雅黑" w:hAnsi="微软雅黑" w:eastAsia="微软雅黑" w:cs="微软雅黑"/>
        </w:rPr>
        <w:t xml:space="preserve"> 改成 60；在创建小海龟后试试添加 </w:t>
      </w:r>
      <w:r>
        <w:rPr>
          <w:rStyle w:val="165"/>
          <w:rFonts w:hint="eastAsia" w:ascii="微软雅黑" w:hAnsi="微软雅黑" w:eastAsia="微软雅黑" w:cs="微软雅黑"/>
        </w:rPr>
        <w:t>t.color("blue")</w:t>
      </w:r>
      <w:r>
        <w:rPr>
          <w:rFonts w:hint="eastAsia" w:ascii="微软雅黑" w:hAnsi="微软雅黑" w:eastAsia="微软雅黑" w:cs="微软雅黑"/>
        </w:rPr>
        <w:t xml:space="preserve">；再添加 </w:t>
      </w:r>
      <w:r>
        <w:rPr>
          <w:rStyle w:val="165"/>
          <w:rFonts w:hint="eastAsia" w:ascii="微软雅黑" w:hAnsi="微软雅黑" w:eastAsia="微软雅黑" w:cs="微软雅黑"/>
        </w:rPr>
        <w:t>t.pensize(4)</w:t>
      </w:r>
      <w:r>
        <w:rPr>
          <w:rFonts w:hint="eastAsia" w:ascii="微软雅黑" w:hAnsi="微软雅黑" w:eastAsia="微软雅黑" w:cs="微软雅黑"/>
        </w:rPr>
        <w:t>。</w:t>
      </w:r>
      <w:r>
        <w:rPr>
          <w:rFonts w:hint="eastAsia" w:ascii="微软雅黑" w:hAnsi="微软雅黑" w:eastAsia="微软雅黑" w:cs="微软雅黑"/>
          <w:b/>
          <w:bCs/>
        </w:rPr>
        <w:t>每次只改一处、保存并重新运行，观察变化。</w:t>
      </w:r>
    </w:p>
    <w:bookmarkEnd w:id="7"/>
    <w:p w14:paraId="097DFBB8">
      <w:pPr>
        <w:pStyle w:val="4"/>
        <w:rPr>
          <w:rFonts w:hint="eastAsia" w:ascii="微软雅黑" w:hAnsi="微软雅黑" w:eastAsia="微软雅黑" w:cs="微软雅黑"/>
        </w:rPr>
      </w:pPr>
      <w:bookmarkStart w:id="8" w:name="第-4-关代码预测大师先想再让电脑回答"/>
      <w:r>
        <w:rPr>
          <w:rFonts w:hint="eastAsia" w:ascii="微软雅黑" w:hAnsi="微软雅黑" w:eastAsia="微软雅黑" w:cs="微软雅黑"/>
        </w:rPr>
        <w:t>第 4 关｜代码预测大师：先想，再让电脑回答</w:t>
      </w:r>
    </w:p>
    <w:p w14:paraId="5E34071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下面的实验使用第 3 关的正方形代码。</w:t>
      </w:r>
      <w:r>
        <w:rPr>
          <w:rFonts w:hint="eastAsia" w:ascii="微软雅黑" w:hAnsi="微软雅黑" w:eastAsia="微软雅黑" w:cs="微软雅黑"/>
          <w:b/>
          <w:bCs/>
        </w:rPr>
        <w:t>先写预测，随后修改和运行，最后记录结果。</w:t>
      </w:r>
      <w:r>
        <w:rPr>
          <w:rFonts w:hint="eastAsia" w:ascii="微软雅黑" w:hAnsi="微软雅黑" w:eastAsia="微软雅黑" w:cs="微软雅黑"/>
        </w:rPr>
        <w:t xml:space="preserve"> 不要求第一次猜对。</w:t>
      </w:r>
    </w:p>
    <w:p w14:paraId="06C6668C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实验 A：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Style w:val="165"/>
          <w:rFonts w:hint="eastAsia" w:ascii="微软雅黑" w:hAnsi="微软雅黑" w:eastAsia="微软雅黑" w:cs="微软雅黑"/>
        </w:rPr>
        <w:t>range(4)</w:t>
      </w:r>
      <w:r>
        <w:rPr>
          <w:rFonts w:hint="eastAsia" w:ascii="微软雅黑" w:hAnsi="微软雅黑" w:eastAsia="微软雅黑" w:cs="微软雅黑"/>
        </w:rPr>
        <w:t>、</w:t>
      </w:r>
      <w:r>
        <w:rPr>
          <w:rStyle w:val="165"/>
          <w:rFonts w:hint="eastAsia" w:ascii="微软雅黑" w:hAnsi="微软雅黑" w:eastAsia="微软雅黑" w:cs="微软雅黑"/>
        </w:rPr>
        <w:t>right(90)</w:t>
      </w:r>
      <w:r>
        <w:rPr>
          <w:rFonts w:hint="eastAsia" w:ascii="微软雅黑" w:hAnsi="微软雅黑" w:eastAsia="微软雅黑" w:cs="微软雅黑"/>
        </w:rPr>
        <w:t xml:space="preserve"> 都不变。预测：图形是什么？</w:t>
      </w:r>
    </w:p>
    <w:p w14:paraId="56BD56F0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实验 B：</w:t>
      </w:r>
      <w:r>
        <w:rPr>
          <w:rFonts w:hint="eastAsia" w:ascii="微软雅黑" w:hAnsi="微软雅黑" w:eastAsia="微软雅黑" w:cs="微软雅黑"/>
        </w:rPr>
        <w:t xml:space="preserve"> 改成 </w:t>
      </w:r>
      <w:r>
        <w:rPr>
          <w:rStyle w:val="165"/>
          <w:rFonts w:hint="eastAsia" w:ascii="微软雅黑" w:hAnsi="微软雅黑" w:eastAsia="微软雅黑" w:cs="微软雅黑"/>
        </w:rPr>
        <w:t>range(3)</w:t>
      </w:r>
      <w:r>
        <w:rPr>
          <w:rFonts w:hint="eastAsia" w:ascii="微软雅黑" w:hAnsi="微软雅黑" w:eastAsia="微软雅黑" w:cs="微软雅黑"/>
        </w:rPr>
        <w:t>、</w:t>
      </w:r>
      <w:r>
        <w:rPr>
          <w:rStyle w:val="165"/>
          <w:rFonts w:hint="eastAsia" w:ascii="微软雅黑" w:hAnsi="微软雅黑" w:eastAsia="微软雅黑" w:cs="微软雅黑"/>
        </w:rPr>
        <w:t>right(120)</w:t>
      </w:r>
      <w:r>
        <w:rPr>
          <w:rFonts w:hint="eastAsia" w:ascii="微软雅黑" w:hAnsi="微软雅黑" w:eastAsia="微软雅黑" w:cs="微软雅黑"/>
        </w:rPr>
        <w:t>。预测：会不会闭合？会是什么形状？</w:t>
      </w:r>
    </w:p>
    <w:p w14:paraId="03442B80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实验 C：</w:t>
      </w:r>
      <w:r>
        <w:rPr>
          <w:rFonts w:hint="eastAsia" w:ascii="微软雅黑" w:hAnsi="微软雅黑" w:eastAsia="微软雅黑" w:cs="微软雅黑"/>
        </w:rPr>
        <w:t xml:space="preserve"> 改成 </w:t>
      </w:r>
      <w:r>
        <w:rPr>
          <w:rStyle w:val="165"/>
          <w:rFonts w:hint="eastAsia" w:ascii="微软雅黑" w:hAnsi="微软雅黑" w:eastAsia="微软雅黑" w:cs="微软雅黑"/>
        </w:rPr>
        <w:t>range(8)</w:t>
      </w:r>
      <w:r>
        <w:rPr>
          <w:rFonts w:hint="eastAsia" w:ascii="微软雅黑" w:hAnsi="微软雅黑" w:eastAsia="微软雅黑" w:cs="微软雅黑"/>
        </w:rPr>
        <w:t>、</w:t>
      </w:r>
      <w:r>
        <w:rPr>
          <w:rStyle w:val="165"/>
          <w:rFonts w:hint="eastAsia" w:ascii="微软雅黑" w:hAnsi="微软雅黑" w:eastAsia="微软雅黑" w:cs="微软雅黑"/>
        </w:rPr>
        <w:t>right(90)</w:t>
      </w:r>
      <w:r>
        <w:rPr>
          <w:rFonts w:hint="eastAsia" w:ascii="微软雅黑" w:hAnsi="微软雅黑" w:eastAsia="微软雅黑" w:cs="微软雅黑"/>
        </w:rPr>
        <w:t>。预测：会画八边形，还是会重复某个图形？</w:t>
      </w:r>
    </w:p>
    <w:p w14:paraId="69C24867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实验 D（选做）：</w:t>
      </w:r>
      <w:r>
        <w:rPr>
          <w:rFonts w:hint="eastAsia" w:ascii="微软雅黑" w:hAnsi="微软雅黑" w:eastAsia="微软雅黑" w:cs="微软雅黑"/>
        </w:rPr>
        <w:t xml:space="preserve"> 改成 </w:t>
      </w:r>
      <w:r>
        <w:rPr>
          <w:rStyle w:val="165"/>
          <w:rFonts w:hint="eastAsia" w:ascii="微软雅黑" w:hAnsi="微软雅黑" w:eastAsia="微软雅黑" w:cs="微软雅黑"/>
        </w:rPr>
        <w:t>range(5)</w:t>
      </w:r>
      <w:r>
        <w:rPr>
          <w:rFonts w:hint="eastAsia" w:ascii="微软雅黑" w:hAnsi="微软雅黑" w:eastAsia="微软雅黑" w:cs="微软雅黑"/>
        </w:rPr>
        <w:t>、</w:t>
      </w:r>
      <w:r>
        <w:rPr>
          <w:rStyle w:val="165"/>
          <w:rFonts w:hint="eastAsia" w:ascii="微软雅黑" w:hAnsi="微软雅黑" w:eastAsia="微软雅黑" w:cs="微软雅黑"/>
        </w:rPr>
        <w:t>right(72)</w:t>
      </w:r>
      <w:r>
        <w:rPr>
          <w:rFonts w:hint="eastAsia" w:ascii="微软雅黑" w:hAnsi="微软雅黑" w:eastAsia="微软雅黑" w:cs="微软雅黑"/>
        </w:rPr>
        <w:t>。预测：会出现什么？为什么？</w:t>
      </w:r>
    </w:p>
    <w:p w14:paraId="255F090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必交抓手：</w:t>
      </w:r>
      <w:r>
        <w:rPr>
          <w:rFonts w:hint="eastAsia" w:ascii="微软雅黑" w:hAnsi="微软雅黑" w:eastAsia="微软雅黑" w:cs="微软雅黑"/>
        </w:rPr>
        <w:t xml:space="preserve"> 从 B、C、D 中选至少 </w:t>
      </w:r>
      <w:r>
        <w:rPr>
          <w:rFonts w:hint="eastAsia" w:ascii="微软雅黑" w:hAnsi="微软雅黑" w:eastAsia="微软雅黑" w:cs="微软雅黑"/>
          <w:b/>
          <w:bCs/>
        </w:rPr>
        <w:t>2 项</w:t>
      </w:r>
      <w:r>
        <w:rPr>
          <w:rFonts w:hint="eastAsia" w:ascii="微软雅黑" w:hAnsi="微软雅黑" w:eastAsia="微软雅黑" w:cs="微软雅黑"/>
        </w:rPr>
        <w:t>，把“我原来怎么猜 → 实际画出什么 → 我现在怎么理解”各写 1—2 句话，放在学习记录中。</w:t>
      </w:r>
    </w:p>
    <w:p w14:paraId="5FA1A257">
      <w:pPr>
        <w:pStyle w:val="1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进一步想一想：</w:t>
      </w:r>
      <w:r>
        <w:rPr>
          <w:rFonts w:hint="eastAsia" w:ascii="微软雅黑" w:hAnsi="微软雅黑" w:eastAsia="微软雅黑" w:cs="微软雅黑"/>
        </w:rPr>
        <w:t xml:space="preserve"> 为什么“循环8次”不意味着一定是八边形？</w:t>
      </w:r>
    </w:p>
    <w:bookmarkEnd w:id="8"/>
    <w:p w14:paraId="56F86B44">
      <w:pPr>
        <w:pStyle w:val="4"/>
        <w:rPr>
          <w:rFonts w:hint="eastAsia" w:ascii="微软雅黑" w:hAnsi="微软雅黑" w:eastAsia="微软雅黑" w:cs="微软雅黑"/>
        </w:rPr>
      </w:pPr>
      <w:bookmarkStart w:id="9" w:name="第-5-关bug-捕手亲手救活出错的程序"/>
      <w:r>
        <w:rPr>
          <w:rFonts w:hint="eastAsia" w:ascii="微软雅黑" w:hAnsi="微软雅黑" w:eastAsia="微软雅黑" w:cs="微软雅黑"/>
        </w:rPr>
        <w:t>第 5 关｜Bug 捕手：亲手救活出错的程序</w:t>
      </w:r>
    </w:p>
    <w:p w14:paraId="01F0DE4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下面每段代码都有一个故意留下的问题。任选</w:t>
      </w:r>
      <w:r>
        <w:rPr>
          <w:rFonts w:hint="eastAsia" w:ascii="微软雅黑" w:hAnsi="微软雅黑" w:eastAsia="微软雅黑" w:cs="微软雅黑"/>
          <w:b/>
          <w:bCs/>
        </w:rPr>
        <w:t>一段</w:t>
      </w:r>
      <w:r>
        <w:rPr>
          <w:rFonts w:hint="eastAsia" w:ascii="微软雅黑" w:hAnsi="微软雅黑" w:eastAsia="微软雅黑" w:cs="微软雅黑"/>
        </w:rPr>
        <w:t>，先预测会出什么状况，再粘贴到 Thonny 中运行、观察错误提示，最后修复。不要一次修改好几处。</w:t>
      </w:r>
    </w:p>
    <w:p w14:paraId="1E02E6EB">
      <w:pPr>
        <w:pStyle w:val="1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Bug A：少了什么符号？</w:t>
      </w:r>
    </w:p>
    <w:p w14:paraId="4CC0BEE1">
      <w:pPr>
        <w:pStyle w:val="164"/>
        <w:keepLines/>
        <w:rPr>
          <w:rFonts w:hint="eastAsia" w:ascii="微软雅黑" w:hAnsi="微软雅黑" w:eastAsia="微软雅黑" w:cs="微软雅黑"/>
        </w:rPr>
      </w:pPr>
      <w:r>
        <w:rPr>
          <w:rStyle w:val="185"/>
          <w:rFonts w:hint="eastAsia" w:ascii="微软雅黑" w:hAnsi="微软雅黑" w:eastAsia="微软雅黑" w:cs="微软雅黑"/>
        </w:rPr>
        <w:t>for</w:t>
      </w:r>
      <w:r>
        <w:rPr>
          <w:rStyle w:val="196"/>
          <w:rFonts w:hint="eastAsia" w:ascii="微软雅黑" w:hAnsi="微软雅黑" w:eastAsia="微软雅黑" w:cs="微软雅黑"/>
        </w:rPr>
        <w:t xml:space="preserve"> i </w:t>
      </w:r>
      <w:r>
        <w:rPr>
          <w:rStyle w:val="166"/>
          <w:rFonts w:hint="eastAsia" w:ascii="微软雅黑" w:hAnsi="微软雅黑" w:eastAsia="微软雅黑" w:cs="微软雅黑"/>
        </w:rPr>
        <w:t>in</w:t>
      </w:r>
      <w:r>
        <w:rPr>
          <w:rStyle w:val="196"/>
          <w:rFonts w:hint="eastAsia" w:ascii="微软雅黑" w:hAnsi="微软雅黑" w:eastAsia="微软雅黑" w:cs="微软雅黑"/>
        </w:rPr>
        <w:t xml:space="preserve"> </w:t>
      </w:r>
      <w:r>
        <w:rPr>
          <w:rStyle w:val="187"/>
          <w:rFonts w:hint="eastAsia" w:ascii="微软雅黑" w:hAnsi="微软雅黑" w:eastAsia="微软雅黑" w:cs="微软雅黑"/>
        </w:rPr>
        <w:t>range</w:t>
      </w:r>
      <w:r>
        <w:rPr>
          <w:rStyle w:val="196"/>
          <w:rFonts w:hint="eastAsia" w:ascii="微软雅黑" w:hAnsi="微软雅黑" w:eastAsia="微软雅黑" w:cs="微软雅黑"/>
        </w:rPr>
        <w:t>(</w:t>
      </w:r>
      <w:r>
        <w:rPr>
          <w:rStyle w:val="168"/>
          <w:rFonts w:hint="eastAsia" w:ascii="微软雅黑" w:hAnsi="微软雅黑" w:eastAsia="微软雅黑" w:cs="微软雅黑"/>
        </w:rPr>
        <w:t>4</w:t>
      </w:r>
      <w:r>
        <w:rPr>
          <w:rStyle w:val="196"/>
          <w:rFonts w:hint="eastAsia" w:ascii="微软雅黑" w:hAnsi="微软雅黑" w:eastAsia="微软雅黑" w:cs="微软雅黑"/>
        </w:rPr>
        <w:t>)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196"/>
          <w:rFonts w:hint="eastAsia" w:ascii="微软雅黑" w:hAnsi="微软雅黑" w:eastAsia="微软雅黑" w:cs="微软雅黑"/>
        </w:rPr>
        <w:t xml:space="preserve">    t.forward(</w:t>
      </w:r>
      <w:r>
        <w:rPr>
          <w:rStyle w:val="168"/>
          <w:rFonts w:hint="eastAsia" w:ascii="微软雅黑" w:hAnsi="微软雅黑" w:eastAsia="微软雅黑" w:cs="微软雅黑"/>
        </w:rPr>
        <w:t>100</w:t>
      </w:r>
      <w:r>
        <w:rPr>
          <w:rStyle w:val="196"/>
          <w:rFonts w:hint="eastAsia" w:ascii="微软雅黑" w:hAnsi="微软雅黑" w:eastAsia="微软雅黑" w:cs="微软雅黑"/>
        </w:rPr>
        <w:t>)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196"/>
          <w:rFonts w:hint="eastAsia" w:ascii="微软雅黑" w:hAnsi="微软雅黑" w:eastAsia="微软雅黑" w:cs="微软雅黑"/>
        </w:rPr>
        <w:t xml:space="preserve">    t.right(</w:t>
      </w:r>
      <w:r>
        <w:rPr>
          <w:rStyle w:val="168"/>
          <w:rFonts w:hint="eastAsia" w:ascii="微软雅黑" w:hAnsi="微软雅黑" w:eastAsia="微软雅黑" w:cs="微软雅黑"/>
        </w:rPr>
        <w:t>90</w:t>
      </w:r>
      <w:r>
        <w:rPr>
          <w:rStyle w:val="196"/>
          <w:rFonts w:hint="eastAsia" w:ascii="微软雅黑" w:hAnsi="微软雅黑" w:eastAsia="微软雅黑" w:cs="微软雅黑"/>
        </w:rPr>
        <w:t>)</w:t>
      </w:r>
    </w:p>
    <w:p w14:paraId="6514D1E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Bug B：为什么电脑不明白？</w:t>
      </w:r>
    </w:p>
    <w:p w14:paraId="54DC5493">
      <w:pPr>
        <w:pStyle w:val="164"/>
        <w:keepLines/>
        <w:rPr>
          <w:rFonts w:hint="eastAsia" w:ascii="微软雅黑" w:hAnsi="微软雅黑" w:eastAsia="微软雅黑" w:cs="微软雅黑"/>
        </w:rPr>
      </w:pPr>
      <w:r>
        <w:rPr>
          <w:rStyle w:val="185"/>
          <w:rFonts w:hint="eastAsia" w:ascii="微软雅黑" w:hAnsi="微软雅黑" w:eastAsia="微软雅黑" w:cs="微软雅黑"/>
        </w:rPr>
        <w:t>for</w:t>
      </w:r>
      <w:r>
        <w:rPr>
          <w:rStyle w:val="196"/>
          <w:rFonts w:hint="eastAsia" w:ascii="微软雅黑" w:hAnsi="微软雅黑" w:eastAsia="微软雅黑" w:cs="微软雅黑"/>
        </w:rPr>
        <w:t xml:space="preserve"> i </w:t>
      </w:r>
      <w:r>
        <w:rPr>
          <w:rStyle w:val="166"/>
          <w:rFonts w:hint="eastAsia" w:ascii="微软雅黑" w:hAnsi="微软雅黑" w:eastAsia="微软雅黑" w:cs="微软雅黑"/>
        </w:rPr>
        <w:t>in</w:t>
      </w:r>
      <w:r>
        <w:rPr>
          <w:rStyle w:val="196"/>
          <w:rFonts w:hint="eastAsia" w:ascii="微软雅黑" w:hAnsi="微软雅黑" w:eastAsia="微软雅黑" w:cs="微软雅黑"/>
        </w:rPr>
        <w:t xml:space="preserve"> </w:t>
      </w:r>
      <w:r>
        <w:rPr>
          <w:rStyle w:val="187"/>
          <w:rFonts w:hint="eastAsia" w:ascii="微软雅黑" w:hAnsi="微软雅黑" w:eastAsia="微软雅黑" w:cs="微软雅黑"/>
        </w:rPr>
        <w:t>range</w:t>
      </w:r>
      <w:r>
        <w:rPr>
          <w:rStyle w:val="196"/>
          <w:rFonts w:hint="eastAsia" w:ascii="微软雅黑" w:hAnsi="微软雅黑" w:eastAsia="微软雅黑" w:cs="微软雅黑"/>
        </w:rPr>
        <w:t>(</w:t>
      </w:r>
      <w:r>
        <w:rPr>
          <w:rStyle w:val="168"/>
          <w:rFonts w:hint="eastAsia" w:ascii="微软雅黑" w:hAnsi="微软雅黑" w:eastAsia="微软雅黑" w:cs="微软雅黑"/>
        </w:rPr>
        <w:t>4</w:t>
      </w:r>
      <w:r>
        <w:rPr>
          <w:rStyle w:val="196"/>
          <w:rFonts w:hint="eastAsia" w:ascii="微软雅黑" w:hAnsi="微软雅黑" w:eastAsia="微软雅黑" w:cs="微软雅黑"/>
        </w:rPr>
        <w:t>):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196"/>
          <w:rFonts w:hint="eastAsia" w:ascii="微软雅黑" w:hAnsi="微软雅黑" w:eastAsia="微软雅黑" w:cs="微软雅黑"/>
        </w:rPr>
        <w:t xml:space="preserve">    t.forward(</w:t>
      </w:r>
      <w:r>
        <w:rPr>
          <w:rStyle w:val="168"/>
          <w:rFonts w:hint="eastAsia" w:ascii="微软雅黑" w:hAnsi="微软雅黑" w:eastAsia="微软雅黑" w:cs="微软雅黑"/>
        </w:rPr>
        <w:t>100</w:t>
      </w:r>
      <w:r>
        <w:rPr>
          <w:rStyle w:val="196"/>
          <w:rFonts w:hint="eastAsia" w:ascii="微软雅黑" w:hAnsi="微软雅黑" w:eastAsia="微软雅黑" w:cs="微软雅黑"/>
        </w:rPr>
        <w:t>)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196"/>
          <w:rFonts w:hint="eastAsia" w:ascii="微软雅黑" w:hAnsi="微软雅黑" w:eastAsia="微软雅黑" w:cs="微软雅黑"/>
        </w:rPr>
        <w:t xml:space="preserve">  t.right(</w:t>
      </w:r>
      <w:r>
        <w:rPr>
          <w:rStyle w:val="168"/>
          <w:rFonts w:hint="eastAsia" w:ascii="微软雅黑" w:hAnsi="微软雅黑" w:eastAsia="微软雅黑" w:cs="微软雅黑"/>
        </w:rPr>
        <w:t>90</w:t>
      </w:r>
      <w:r>
        <w:rPr>
          <w:rStyle w:val="196"/>
          <w:rFonts w:hint="eastAsia" w:ascii="微软雅黑" w:hAnsi="微软雅黑" w:eastAsia="微软雅黑" w:cs="微软雅黑"/>
        </w:rPr>
        <w:t>)</w:t>
      </w:r>
    </w:p>
    <w:p w14:paraId="2C93B62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Bug C：这个英文单词写对了吗？</w:t>
      </w:r>
    </w:p>
    <w:p w14:paraId="2CF38706">
      <w:pPr>
        <w:pStyle w:val="164"/>
        <w:keepLines/>
        <w:rPr>
          <w:rFonts w:hint="eastAsia" w:ascii="微软雅黑" w:hAnsi="微软雅黑" w:eastAsia="微软雅黑" w:cs="微软雅黑"/>
        </w:rPr>
      </w:pPr>
      <w:r>
        <w:rPr>
          <w:rStyle w:val="185"/>
          <w:rFonts w:hint="eastAsia" w:ascii="微软雅黑" w:hAnsi="微软雅黑" w:eastAsia="微软雅黑" w:cs="微软雅黑"/>
        </w:rPr>
        <w:t>for</w:t>
      </w:r>
      <w:r>
        <w:rPr>
          <w:rStyle w:val="196"/>
          <w:rFonts w:hint="eastAsia" w:ascii="微软雅黑" w:hAnsi="微软雅黑" w:eastAsia="微软雅黑" w:cs="微软雅黑"/>
        </w:rPr>
        <w:t xml:space="preserve"> i </w:t>
      </w:r>
      <w:r>
        <w:rPr>
          <w:rStyle w:val="166"/>
          <w:rFonts w:hint="eastAsia" w:ascii="微软雅黑" w:hAnsi="微软雅黑" w:eastAsia="微软雅黑" w:cs="微软雅黑"/>
        </w:rPr>
        <w:t>in</w:t>
      </w:r>
      <w:r>
        <w:rPr>
          <w:rStyle w:val="196"/>
          <w:rFonts w:hint="eastAsia" w:ascii="微软雅黑" w:hAnsi="微软雅黑" w:eastAsia="微软雅黑" w:cs="微软雅黑"/>
        </w:rPr>
        <w:t xml:space="preserve"> </w:t>
      </w:r>
      <w:r>
        <w:rPr>
          <w:rStyle w:val="187"/>
          <w:rFonts w:hint="eastAsia" w:ascii="微软雅黑" w:hAnsi="微软雅黑" w:eastAsia="微软雅黑" w:cs="微软雅黑"/>
        </w:rPr>
        <w:t>range</w:t>
      </w:r>
      <w:r>
        <w:rPr>
          <w:rStyle w:val="196"/>
          <w:rFonts w:hint="eastAsia" w:ascii="微软雅黑" w:hAnsi="微软雅黑" w:eastAsia="微软雅黑" w:cs="微软雅黑"/>
        </w:rPr>
        <w:t>(</w:t>
      </w:r>
      <w:r>
        <w:rPr>
          <w:rStyle w:val="168"/>
          <w:rFonts w:hint="eastAsia" w:ascii="微软雅黑" w:hAnsi="微软雅黑" w:eastAsia="微软雅黑" w:cs="微软雅黑"/>
        </w:rPr>
        <w:t>4</w:t>
      </w:r>
      <w:r>
        <w:rPr>
          <w:rStyle w:val="196"/>
          <w:rFonts w:hint="eastAsia" w:ascii="微软雅黑" w:hAnsi="微软雅黑" w:eastAsia="微软雅黑" w:cs="微软雅黑"/>
        </w:rPr>
        <w:t>):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196"/>
          <w:rFonts w:hint="eastAsia" w:ascii="微软雅黑" w:hAnsi="微软雅黑" w:eastAsia="微软雅黑" w:cs="微软雅黑"/>
        </w:rPr>
        <w:t xml:space="preserve">    t.forword(</w:t>
      </w:r>
      <w:r>
        <w:rPr>
          <w:rStyle w:val="168"/>
          <w:rFonts w:hint="eastAsia" w:ascii="微软雅黑" w:hAnsi="微软雅黑" w:eastAsia="微软雅黑" w:cs="微软雅黑"/>
        </w:rPr>
        <w:t>100</w:t>
      </w:r>
      <w:r>
        <w:rPr>
          <w:rStyle w:val="196"/>
          <w:rFonts w:hint="eastAsia" w:ascii="微软雅黑" w:hAnsi="微软雅黑" w:eastAsia="微软雅黑" w:cs="微软雅黑"/>
        </w:rPr>
        <w:t>)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196"/>
          <w:rFonts w:hint="eastAsia" w:ascii="微软雅黑" w:hAnsi="微软雅黑" w:eastAsia="微软雅黑" w:cs="微软雅黑"/>
        </w:rPr>
        <w:t xml:space="preserve">    t.right(</w:t>
      </w:r>
      <w:r>
        <w:rPr>
          <w:rStyle w:val="168"/>
          <w:rFonts w:hint="eastAsia" w:ascii="微软雅黑" w:hAnsi="微软雅黑" w:eastAsia="微软雅黑" w:cs="微软雅黑"/>
        </w:rPr>
        <w:t>90</w:t>
      </w:r>
      <w:r>
        <w:rPr>
          <w:rStyle w:val="196"/>
          <w:rFonts w:hint="eastAsia" w:ascii="微软雅黑" w:hAnsi="微软雅黑" w:eastAsia="微软雅黑" w:cs="微软雅黑"/>
        </w:rPr>
        <w:t>)</w:t>
      </w:r>
    </w:p>
    <w:p w14:paraId="56D7B86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注意：</w:t>
      </w:r>
      <w:r>
        <w:rPr>
          <w:rFonts w:hint="eastAsia" w:ascii="微软雅黑" w:hAnsi="微软雅黑" w:eastAsia="微软雅黑" w:cs="微软雅黑"/>
        </w:rPr>
        <w:t xml:space="preserve"> 以上都是第 3 关完整程序中的局部片段。请在第 3 关程序里替换相应三行再测试；不要把片段单独当成完整程序运行。</w:t>
      </w:r>
    </w:p>
    <w:p w14:paraId="77259DD9">
      <w:pPr>
        <w:pStyle w:val="1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你的记录只需填三项：</w:t>
      </w:r>
      <w:r>
        <w:rPr>
          <w:rFonts w:hint="eastAsia" w:ascii="微软雅黑" w:hAnsi="微软雅黑" w:eastAsia="微软雅黑" w:cs="微软雅黑"/>
          <w:b/>
          <w:bCs/>
        </w:rPr>
        <w:t>错误提示（或现象）是什么 → 我改动了哪里 → 修改后能否运行</w:t>
      </w:r>
      <w:r>
        <w:rPr>
          <w:rFonts w:hint="eastAsia" w:ascii="微软雅黑" w:hAnsi="微软雅黑" w:eastAsia="微软雅黑" w:cs="微软雅黑"/>
        </w:rPr>
        <w:t>。</w:t>
      </w:r>
    </w:p>
    <w:p w14:paraId="6DB6294D">
      <w:pPr>
        <w:pStyle w:val="1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报错自救四步：</w:t>
      </w:r>
      <w:r>
        <w:rPr>
          <w:rFonts w:hint="eastAsia" w:ascii="微软雅黑" w:hAnsi="微软雅黑" w:eastAsia="微软雅黑" w:cs="微软雅黑"/>
        </w:rPr>
        <w:t xml:space="preserve"> 看错误提示所在行 → 查英文标点/拼写/缩进 → 每次只改一处 → 保存并重新运行。解决不了时，把完整代码和报错一起发给班委。</w:t>
      </w:r>
    </w:p>
    <w:bookmarkEnd w:id="9"/>
    <w:p w14:paraId="71C9B927">
      <w:pPr>
        <w:pStyle w:val="4"/>
        <w:rPr>
          <w:rFonts w:hint="eastAsia" w:ascii="微软雅黑" w:hAnsi="微软雅黑" w:eastAsia="微软雅黑" w:cs="微软雅黑"/>
        </w:rPr>
      </w:pPr>
      <w:bookmarkStart w:id="10" w:name="第-6-关图形实验室三级挑战自选高度"/>
      <w:r>
        <w:rPr>
          <w:rFonts w:hint="eastAsia" w:ascii="微软雅黑" w:hAnsi="微软雅黑" w:eastAsia="微软雅黑" w:cs="微软雅黑"/>
        </w:rPr>
        <w:t>第 6 关｜图形实验室：三级挑战，自选高度</w:t>
      </w:r>
    </w:p>
    <w:p w14:paraId="1223307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从简单做起。</w:t>
      </w:r>
      <w:r>
        <w:rPr>
          <w:rFonts w:hint="eastAsia" w:ascii="微软雅黑" w:hAnsi="微软雅黑" w:eastAsia="微软雅黑" w:cs="微软雅黑"/>
          <w:b/>
          <w:bCs/>
        </w:rPr>
        <w:t>Level 1 是必做；Level 2 和 Level 3 是选做。</w:t>
      </w:r>
      <w:r>
        <w:rPr>
          <w:rFonts w:hint="eastAsia" w:ascii="微软雅黑" w:hAnsi="微软雅黑" w:eastAsia="微软雅黑" w:cs="微软雅黑"/>
        </w:rPr>
        <w:t xml:space="preserve"> 不要求为了画得漂亮而学习很多新语法。</w:t>
      </w:r>
    </w:p>
    <w:p w14:paraId="2DA8C0EC">
      <w:pPr>
        <w:pStyle w:val="5"/>
        <w:rPr>
          <w:rFonts w:hint="eastAsia" w:ascii="微软雅黑" w:hAnsi="微软雅黑" w:eastAsia="微软雅黑" w:cs="微软雅黑"/>
        </w:rPr>
      </w:pPr>
      <w:bookmarkStart w:id="11" w:name="level-1图形变形师必做"/>
      <w:r>
        <w:rPr>
          <w:rFonts w:hint="eastAsia" w:ascii="微软雅黑" w:hAnsi="微软雅黑" w:eastAsia="微软雅黑" w:cs="微软雅黑"/>
        </w:rPr>
        <w:t>Level 1｜图形变形师（必做）</w:t>
      </w:r>
    </w:p>
    <w:p w14:paraId="0959C7CE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在同一套“前进—转弯—重复”的代码上，通过改变参数，分别尝试画出 </w:t>
      </w:r>
      <w:r>
        <w:rPr>
          <w:rFonts w:hint="eastAsia" w:ascii="微软雅黑" w:hAnsi="微软雅黑" w:eastAsia="微软雅黑" w:cs="微软雅黑"/>
          <w:b/>
          <w:bCs/>
        </w:rPr>
        <w:t>三角形、正方形和五边形</w:t>
      </w:r>
      <w:r>
        <w:rPr>
          <w:rFonts w:hint="eastAsia" w:ascii="微软雅黑" w:hAnsi="微软雅黑" w:eastAsia="微软雅黑" w:cs="微软雅黑"/>
        </w:rPr>
        <w:t>。</w:t>
      </w:r>
    </w:p>
    <w:p w14:paraId="0981C2CC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至少使用一次不同的</w:t>
      </w:r>
      <w:r>
        <w:rPr>
          <w:rFonts w:hint="eastAsia" w:ascii="微软雅黑" w:hAnsi="微软雅黑" w:eastAsia="微软雅黑" w:cs="微软雅黑"/>
          <w:b/>
          <w:bCs/>
        </w:rPr>
        <w:t>颜色</w:t>
      </w:r>
      <w:r>
        <w:rPr>
          <w:rFonts w:hint="eastAsia" w:ascii="微软雅黑" w:hAnsi="微软雅黑" w:eastAsia="微软雅黑" w:cs="微软雅黑"/>
        </w:rPr>
        <w:t>或</w:t>
      </w:r>
      <w:r>
        <w:rPr>
          <w:rFonts w:hint="eastAsia" w:ascii="微软雅黑" w:hAnsi="微软雅黑" w:eastAsia="微软雅黑" w:cs="微软雅黑"/>
          <w:b/>
          <w:bCs/>
        </w:rPr>
        <w:t>线宽</w:t>
      </w:r>
      <w:r>
        <w:rPr>
          <w:rFonts w:hint="eastAsia" w:ascii="微软雅黑" w:hAnsi="微软雅黑" w:eastAsia="微软雅黑" w:cs="微软雅黑"/>
        </w:rPr>
        <w:t>。</w:t>
      </w:r>
    </w:p>
    <w:p w14:paraId="063238C8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选一种图形作为最终作品的基础；如果三个图形没有全部成功，也要记录自己已经尝试过的参数及疑问。</w:t>
      </w:r>
    </w:p>
    <w:bookmarkEnd w:id="11"/>
    <w:p w14:paraId="64A05B63">
      <w:pPr>
        <w:pStyle w:val="5"/>
        <w:rPr>
          <w:rFonts w:hint="eastAsia" w:ascii="微软雅黑" w:hAnsi="微软雅黑" w:eastAsia="微软雅黑" w:cs="微软雅黑"/>
        </w:rPr>
      </w:pPr>
      <w:bookmarkStart w:id="12" w:name="level-2图形设计师选做"/>
      <w:r>
        <w:rPr>
          <w:rFonts w:hint="eastAsia" w:ascii="微软雅黑" w:hAnsi="微软雅黑" w:eastAsia="微软雅黑" w:cs="微软雅黑"/>
        </w:rPr>
        <w:t>Level 2｜图形设计师（选做）</w:t>
      </w:r>
    </w:p>
    <w:p w14:paraId="6DF3BCA7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尝试把</w:t>
      </w:r>
      <w:r>
        <w:rPr>
          <w:rFonts w:hint="eastAsia" w:ascii="微软雅黑" w:hAnsi="微软雅黑" w:eastAsia="微软雅黑" w:cs="微软雅黑"/>
          <w:b/>
          <w:bCs/>
        </w:rPr>
        <w:t>两个以上简单图形组合</w:t>
      </w:r>
      <w:r>
        <w:rPr>
          <w:rFonts w:hint="eastAsia" w:ascii="微软雅黑" w:hAnsi="微软雅黑" w:eastAsia="微软雅黑" w:cs="微软雅黑"/>
        </w:rPr>
        <w:t>成小房子、小船、机器人等。</w:t>
      </w:r>
    </w:p>
    <w:p w14:paraId="4C9527BD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可以自行查找 </w:t>
      </w:r>
      <w:r>
        <w:rPr>
          <w:rStyle w:val="165"/>
          <w:rFonts w:hint="eastAsia" w:ascii="微软雅黑" w:hAnsi="微软雅黑" w:eastAsia="微软雅黑" w:cs="微软雅黑"/>
        </w:rPr>
        <w:t>t.penup()</w:t>
      </w:r>
      <w:r>
        <w:rPr>
          <w:rFonts w:hint="eastAsia" w:ascii="微软雅黑" w:hAnsi="微软雅黑" w:eastAsia="微软雅黑" w:cs="微软雅黑"/>
        </w:rPr>
        <w:t>、</w:t>
      </w:r>
      <w:r>
        <w:rPr>
          <w:rStyle w:val="165"/>
          <w:rFonts w:hint="eastAsia" w:ascii="微软雅黑" w:hAnsi="微软雅黑" w:eastAsia="微软雅黑" w:cs="微软雅黑"/>
        </w:rPr>
        <w:t>t.pendown()</w:t>
      </w:r>
      <w:r>
        <w:rPr>
          <w:rFonts w:hint="eastAsia" w:ascii="微软雅黑" w:hAnsi="微软雅黑" w:eastAsia="微软雅黑" w:cs="微软雅黑"/>
        </w:rPr>
        <w:t>、</w:t>
      </w:r>
      <w:r>
        <w:rPr>
          <w:rStyle w:val="165"/>
          <w:rFonts w:hint="eastAsia" w:ascii="微软雅黑" w:hAnsi="微软雅黑" w:eastAsia="微软雅黑" w:cs="微软雅黑"/>
        </w:rPr>
        <w:t>t.goto()</w:t>
      </w:r>
      <w:r>
        <w:rPr>
          <w:rFonts w:hint="eastAsia" w:ascii="微软雅黑" w:hAnsi="微软雅黑" w:eastAsia="微软雅黑" w:cs="微软雅黑"/>
        </w:rPr>
        <w:t xml:space="preserve"> 的用法，把图形画在不同位置。</w:t>
      </w:r>
    </w:p>
    <w:bookmarkEnd w:id="12"/>
    <w:p w14:paraId="704DB5F8">
      <w:pPr>
        <w:pStyle w:val="5"/>
        <w:rPr>
          <w:rFonts w:hint="eastAsia" w:ascii="微软雅黑" w:hAnsi="微软雅黑" w:eastAsia="微软雅黑" w:cs="微软雅黑"/>
        </w:rPr>
      </w:pPr>
      <w:bookmarkStart w:id="13" w:name="level-3创意算法师选做"/>
      <w:r>
        <w:rPr>
          <w:rFonts w:hint="eastAsia" w:ascii="微软雅黑" w:hAnsi="微软雅黑" w:eastAsia="微软雅黑" w:cs="微软雅黑"/>
        </w:rPr>
        <w:t>Level 3｜创意算法师（选做）</w:t>
      </w:r>
    </w:p>
    <w:p w14:paraId="7B9D6171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尝试让图形重复旋转，画出几何花纹或螺旋效果。</w:t>
      </w:r>
    </w:p>
    <w:p w14:paraId="777B07F2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可以自行探索嵌套循环、改变颜色等新知识；</w:t>
      </w:r>
      <w:r>
        <w:rPr>
          <w:rFonts w:hint="eastAsia" w:ascii="微软雅黑" w:hAnsi="微软雅黑" w:eastAsia="微软雅黑" w:cs="微软雅黑"/>
          <w:b/>
          <w:bCs/>
        </w:rPr>
        <w:t>不作为第一期要求</w:t>
      </w:r>
      <w:r>
        <w:rPr>
          <w:rFonts w:hint="eastAsia" w:ascii="微软雅黑" w:hAnsi="微软雅黑" w:eastAsia="微软雅黑" w:cs="微软雅黑"/>
        </w:rPr>
        <w:t>。</w:t>
      </w:r>
    </w:p>
    <w:bookmarkEnd w:id="13"/>
    <w:p w14:paraId="6D2BF265">
      <w:pPr>
        <w:pStyle w:val="5"/>
        <w:rPr>
          <w:rFonts w:hint="eastAsia" w:ascii="微软雅黑" w:hAnsi="微软雅黑" w:eastAsia="微软雅黑" w:cs="微软雅黑"/>
        </w:rPr>
      </w:pPr>
      <w:bookmarkStart w:id="14" w:name="主题加分我的天巡探索者徽章选做"/>
      <w:r>
        <w:rPr>
          <w:rFonts w:hint="eastAsia" w:ascii="微软雅黑" w:hAnsi="微软雅黑" w:eastAsia="微软雅黑" w:cs="微软雅黑"/>
        </w:rPr>
        <w:t>主题加分｜我的天巡探索者徽章（选做）</w:t>
      </w:r>
    </w:p>
    <w:p w14:paraId="4954D8C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给你的作品起一个名字，也可以用卫星、河流、山川、地球等元素做简单的几何徽章。这里是</w:t>
      </w:r>
      <w:r>
        <w:rPr>
          <w:rFonts w:hint="eastAsia" w:ascii="微软雅黑" w:hAnsi="微软雅黑" w:eastAsia="微软雅黑" w:cs="微软雅黑"/>
          <w:b/>
          <w:bCs/>
        </w:rPr>
        <w:t>创意绘图</w:t>
      </w:r>
      <w:r>
        <w:rPr>
          <w:rFonts w:hint="eastAsia" w:ascii="微软雅黑" w:hAnsi="微软雅黑" w:eastAsia="微软雅黑" w:cs="微软雅黑"/>
        </w:rPr>
        <w:t>，不是遥感影像处理。</w:t>
      </w:r>
    </w:p>
    <w:p w14:paraId="7BB28E55">
      <w:pPr>
        <w:pStyle w:val="1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最重要的不是美术水平，而是你能讲清：改了哪个参数，图形发生了什么变化。</w:t>
      </w:r>
    </w:p>
    <w:bookmarkEnd w:id="10"/>
    <w:bookmarkEnd w:id="14"/>
    <w:p w14:paraId="6A6E362C">
      <w:pPr>
        <w:pStyle w:val="4"/>
        <w:rPr>
          <w:rFonts w:hint="eastAsia" w:ascii="微软雅黑" w:hAnsi="微软雅黑" w:eastAsia="微软雅黑" w:cs="微软雅黑"/>
        </w:rPr>
      </w:pPr>
      <w:bookmarkStart w:id="15" w:name="第-7-关给自己的作品做一次小发布"/>
      <w:r>
        <w:rPr>
          <w:rFonts w:hint="eastAsia" w:ascii="微软雅黑" w:hAnsi="微软雅黑" w:eastAsia="微软雅黑" w:cs="微软雅黑"/>
        </w:rPr>
        <w:t>第 7 关｜给自己的作品做一次“小发布”</w:t>
      </w:r>
    </w:p>
    <w:p w14:paraId="7B6955A4">
      <w:pPr>
        <w:numPr>
          <w:ilvl w:val="0"/>
          <w:numId w:val="9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打开 </w:t>
      </w:r>
      <w:r>
        <w:rPr>
          <w:rStyle w:val="165"/>
          <w:rFonts w:hint="eastAsia" w:ascii="微软雅黑" w:hAnsi="微软雅黑" w:eastAsia="微软雅黑" w:cs="微软雅黑"/>
        </w:rPr>
        <w:t>turtle_art.py</w:t>
      </w:r>
      <w:r>
        <w:rPr>
          <w:rFonts w:hint="eastAsia" w:ascii="微软雅黑" w:hAnsi="微软雅黑" w:eastAsia="微软雅黑" w:cs="微软雅黑"/>
        </w:rPr>
        <w:t>，从头运行，确认绘图窗口正常显示。</w:t>
      </w:r>
    </w:p>
    <w:p w14:paraId="1C70A66A">
      <w:pPr>
        <w:numPr>
          <w:ilvl w:val="0"/>
          <w:numId w:val="9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给作品起一个名字，例如《海底星空》《小小卫星》《蓝色河流》。</w:t>
      </w:r>
    </w:p>
    <w:p w14:paraId="4ADC99C8">
      <w:pPr>
        <w:numPr>
          <w:ilvl w:val="0"/>
          <w:numId w:val="9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截取</w:t>
      </w:r>
      <w:r>
        <w:rPr>
          <w:rFonts w:hint="eastAsia" w:ascii="微软雅黑" w:hAnsi="微软雅黑" w:eastAsia="微软雅黑" w:cs="微软雅黑"/>
          <w:b/>
          <w:bCs/>
        </w:rPr>
        <w:t>作品窗口</w:t>
      </w:r>
      <w:r>
        <w:rPr>
          <w:rFonts w:hint="eastAsia" w:ascii="微软雅黑" w:hAnsi="微软雅黑" w:eastAsia="微软雅黑" w:cs="微软雅黑"/>
        </w:rPr>
        <w:t xml:space="preserve">保存为 </w:t>
      </w:r>
      <w:r>
        <w:rPr>
          <w:rStyle w:val="165"/>
          <w:rFonts w:hint="eastAsia" w:ascii="微软雅黑" w:hAnsi="微软雅黑" w:eastAsia="微软雅黑" w:cs="微软雅黑"/>
        </w:rPr>
        <w:t>artwork.png</w:t>
      </w:r>
      <w:r>
        <w:rPr>
          <w:rFonts w:hint="eastAsia" w:ascii="微软雅黑" w:hAnsi="微软雅黑" w:eastAsia="微软雅黑" w:cs="微软雅黑"/>
        </w:rPr>
        <w:t>；不要用截图替代程序源文件。</w:t>
      </w:r>
    </w:p>
    <w:p w14:paraId="211204D9">
      <w:pPr>
        <w:numPr>
          <w:ilvl w:val="0"/>
          <w:numId w:val="9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在学习记录里用 3—5 句话说明：作品叫什么、使用了什么图形、你改过哪些数字或颜色、遇到的一个困难。</w:t>
      </w:r>
    </w:p>
    <w:p w14:paraId="269AFE33">
      <w:pPr>
        <w:numPr>
          <w:ilvl w:val="0"/>
          <w:numId w:val="9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准备一个 </w:t>
      </w:r>
      <w:r>
        <w:rPr>
          <w:rFonts w:hint="eastAsia" w:ascii="微软雅黑" w:hAnsi="微软雅黑" w:eastAsia="微软雅黑" w:cs="微软雅黑"/>
          <w:b/>
          <w:bCs/>
        </w:rPr>
        <w:t>30—60 秒</w:t>
      </w:r>
      <w:r>
        <w:rPr>
          <w:rFonts w:hint="eastAsia" w:ascii="微软雅黑" w:hAnsi="微软雅黑" w:eastAsia="微软雅黑" w:cs="微软雅黑"/>
        </w:rPr>
        <w:t xml:space="preserve">的口头解释：如果别人把 </w:t>
      </w:r>
      <w:r>
        <w:rPr>
          <w:rStyle w:val="165"/>
          <w:rFonts w:hint="eastAsia" w:ascii="微软雅黑" w:hAnsi="微软雅黑" w:eastAsia="微软雅黑" w:cs="微软雅黑"/>
        </w:rPr>
        <w:t>right(90)</w:t>
      </w:r>
      <w:r>
        <w:rPr>
          <w:rFonts w:hint="eastAsia" w:ascii="微软雅黑" w:hAnsi="微软雅黑" w:eastAsia="微软雅黑" w:cs="微软雅黑"/>
        </w:rPr>
        <w:t xml:space="preserve"> 改成 </w:t>
      </w:r>
      <w:r>
        <w:rPr>
          <w:rStyle w:val="165"/>
          <w:rFonts w:hint="eastAsia" w:ascii="微软雅黑" w:hAnsi="微软雅黑" w:eastAsia="微软雅黑" w:cs="微软雅黑"/>
        </w:rPr>
        <w:t>right(120)</w:t>
      </w:r>
      <w:r>
        <w:rPr>
          <w:rFonts w:hint="eastAsia" w:ascii="微软雅黑" w:hAnsi="微软雅黑" w:eastAsia="微软雅黑" w:cs="微软雅黑"/>
        </w:rPr>
        <w:t>，可能发生什么？</w:t>
      </w:r>
    </w:p>
    <w:p w14:paraId="753AFCC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班委会整理线上作品画廊，适当展示</w:t>
      </w:r>
      <w:r>
        <w:rPr>
          <w:rFonts w:hint="eastAsia" w:ascii="微软雅黑" w:hAnsi="微软雅黑" w:eastAsia="微软雅黑" w:cs="微软雅黑"/>
          <w:b/>
          <w:bCs/>
        </w:rPr>
        <w:t>创意作品、清楚的代码解释、明显的学习进步</w:t>
      </w:r>
      <w:r>
        <w:rPr>
          <w:rFonts w:hint="eastAsia" w:ascii="微软雅黑" w:hAnsi="微软雅黑" w:eastAsia="微软雅黑" w:cs="微软雅黑"/>
        </w:rPr>
        <w:t>。展示不是正式成绩排名。</w:t>
      </w:r>
    </w:p>
    <w:bookmarkEnd w:id="15"/>
    <w:p w14:paraId="186FDF00">
      <w:pPr>
        <w:pStyle w:val="4"/>
        <w:rPr>
          <w:rFonts w:hint="eastAsia" w:ascii="微软雅黑" w:hAnsi="微软雅黑" w:eastAsia="微软雅黑" w:cs="微软雅黑"/>
        </w:rPr>
      </w:pPr>
      <w:bookmarkStart w:id="16" w:name="学习资源少量够用不需要一次看完"/>
      <w:r>
        <w:rPr>
          <w:rFonts w:hint="eastAsia" w:ascii="微软雅黑" w:hAnsi="微软雅黑" w:eastAsia="微软雅黑" w:cs="微软雅黑"/>
        </w:rPr>
        <w:t>学习资源｜少量、够用，不需要一次看完</w:t>
      </w:r>
    </w:p>
    <w:p w14:paraId="7E1862E3">
      <w:pPr>
        <w:numPr>
          <w:ilvl w:val="0"/>
          <w:numId w:val="1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Thonny 官方网站：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"https://thonny.org/"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https://thonny.org/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t xml:space="preserve"> （安装与基础介绍）</w:t>
      </w:r>
    </w:p>
    <w:p w14:paraId="370F642F">
      <w:pPr>
        <w:numPr>
          <w:ilvl w:val="0"/>
          <w:numId w:val="1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Python 官方 Turtle 文档：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"https://docs.python.org/3/library/turtle.html"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https://docs.python.org/3/library/turtle.html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t xml:space="preserve"> （遇到新命令时查用法；不必通读）</w:t>
      </w:r>
    </w:p>
    <w:p w14:paraId="38F9A208">
      <w:pPr>
        <w:numPr>
          <w:ilvl w:val="0"/>
          <w:numId w:val="1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中文自主学习建议：</w:t>
      </w:r>
      <w:r>
        <w:rPr>
          <w:rFonts w:hint="eastAsia" w:ascii="微软雅黑" w:hAnsi="微软雅黑" w:eastAsia="微软雅黑" w:cs="微软雅黑"/>
        </w:rPr>
        <w:t xml:space="preserve"> 搜索“Thonny 入门”“Python print input 变量”“Python turtle 画正方形”的短视频或图文，</w:t>
      </w:r>
      <w:r>
        <w:rPr>
          <w:rFonts w:hint="eastAsia" w:ascii="微软雅黑" w:hAnsi="微软雅黑" w:eastAsia="微软雅黑" w:cs="微软雅黑"/>
          <w:b/>
          <w:bCs/>
        </w:rPr>
        <w:t>每次只查当前卡住的一个问题</w:t>
      </w:r>
      <w:r>
        <w:rPr>
          <w:rFonts w:hint="eastAsia" w:ascii="微软雅黑" w:hAnsi="微软雅黑" w:eastAsia="微软雅黑" w:cs="微软雅黑"/>
        </w:rPr>
        <w:t>。</w:t>
      </w:r>
    </w:p>
    <w:p w14:paraId="67816A7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可以使用 AI 辅助，但请先说出自己想实现的效果，提出具体问题。</w:t>
      </w:r>
      <w:r>
        <w:rPr>
          <w:rFonts w:hint="eastAsia" w:ascii="微软雅黑" w:hAnsi="微软雅黑" w:eastAsia="微软雅黑" w:cs="微软雅黑"/>
        </w:rPr>
        <w:t xml:space="preserve"> 不要求你独立发明所有代码；要能够解释你提交的代码中自己修改了什么。</w:t>
      </w:r>
    </w:p>
    <w:bookmarkEnd w:id="16"/>
    <w:p w14:paraId="3A234AE6">
      <w:pPr>
        <w:pStyle w:val="4"/>
        <w:rPr>
          <w:rFonts w:hint="eastAsia" w:ascii="微软雅黑" w:hAnsi="微软雅黑" w:eastAsia="微软雅黑" w:cs="微软雅黑"/>
        </w:rPr>
      </w:pPr>
      <w:bookmarkStart w:id="17" w:name="最终交付一个文件夹压缩后交班委"/>
      <w:r>
        <w:rPr>
          <w:rFonts w:hint="eastAsia" w:ascii="微软雅黑" w:hAnsi="微软雅黑" w:eastAsia="微软雅黑" w:cs="微软雅黑"/>
        </w:rPr>
        <w:t>最终交付｜一个文件夹，压缩后交班委</w:t>
      </w:r>
    </w:p>
    <w:p w14:paraId="4B2F660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请按照下面的目录整理，文件名中的学号和姓名替换成自己的信息：</w:t>
      </w:r>
    </w:p>
    <w:p w14:paraId="2A9C2DBE">
      <w:pPr>
        <w:pStyle w:val="164"/>
        <w:keepLines/>
        <w:rPr>
          <w:rFonts w:hint="eastAsia" w:ascii="微软雅黑" w:hAnsi="微软雅黑" w:eastAsia="微软雅黑" w:cs="微软雅黑"/>
        </w:rPr>
      </w:pPr>
      <w:r>
        <w:rPr>
          <w:rStyle w:val="165"/>
          <w:rFonts w:hint="eastAsia" w:ascii="微软雅黑" w:hAnsi="微软雅黑" w:eastAsia="微软雅黑" w:cs="微软雅黑"/>
        </w:rPr>
        <w:t>P01_学号_姓名/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165"/>
          <w:rFonts w:hint="eastAsia" w:ascii="微软雅黑" w:hAnsi="微软雅黑" w:eastAsia="微软雅黑" w:cs="微软雅黑"/>
        </w:rPr>
        <w:t>├── hello.py           # 第一段程序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165"/>
          <w:rFonts w:hint="eastAsia" w:ascii="微软雅黑" w:hAnsi="微软雅黑" w:eastAsia="微软雅黑" w:cs="微软雅黑"/>
        </w:rPr>
        <w:t>├── dialogue.py        # 人机对话程序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165"/>
          <w:rFonts w:hint="eastAsia" w:ascii="微软雅黑" w:hAnsi="微软雅黑" w:eastAsia="微软雅黑" w:cs="微软雅黑"/>
        </w:rPr>
        <w:t>├── turtle_art.py      # 个人最终绘图代码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165"/>
          <w:rFonts w:hint="eastAsia" w:ascii="微软雅黑" w:hAnsi="微软雅黑" w:eastAsia="微软雅黑" w:cs="微软雅黑"/>
        </w:rPr>
        <w:t>├── artwork.png        # 作品截图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165"/>
          <w:rFonts w:hint="eastAsia" w:ascii="微软雅黑" w:hAnsi="微软雅黑" w:eastAsia="微软雅黑" w:cs="微软雅黑"/>
        </w:rPr>
        <w:t>└── learning_notes.docx  # 一页学习记录（Word；也可交 PDF）</w:t>
      </w:r>
    </w:p>
    <w:p w14:paraId="450AE76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如何提交：</w:t>
      </w:r>
      <w:r>
        <w:rPr>
          <w:rFonts w:hint="eastAsia" w:ascii="微软雅黑" w:hAnsi="微软雅黑" w:eastAsia="微软雅黑" w:cs="微软雅黑"/>
        </w:rPr>
        <w:t xml:space="preserve"> 在文件管理器找到 </w:t>
      </w:r>
      <w:r>
        <w:rPr>
          <w:rStyle w:val="165"/>
          <w:rFonts w:hint="eastAsia" w:ascii="微软雅黑" w:hAnsi="微软雅黑" w:eastAsia="微软雅黑" w:cs="微软雅黑"/>
        </w:rPr>
        <w:t>P01_学号_姓名</w:t>
      </w:r>
      <w:r>
        <w:rPr>
          <w:rFonts w:hint="eastAsia" w:ascii="微软雅黑" w:hAnsi="微软雅黑" w:eastAsia="微软雅黑" w:cs="微软雅黑"/>
        </w:rPr>
        <w:t xml:space="preserve"> 文件夹 → 右键“压缩/发送到压缩文件” → 得到 </w:t>
      </w:r>
      <w:r>
        <w:rPr>
          <w:rStyle w:val="165"/>
          <w:rFonts w:hint="eastAsia" w:ascii="微软雅黑" w:hAnsi="微软雅黑" w:eastAsia="微软雅黑" w:cs="微软雅黑"/>
        </w:rPr>
        <w:t>P01_学号_姓名.zip</w:t>
      </w:r>
      <w:r>
        <w:rPr>
          <w:rFonts w:hint="eastAsia" w:ascii="微软雅黑" w:hAnsi="微软雅黑" w:eastAsia="微软雅黑" w:cs="微软雅黑"/>
        </w:rPr>
        <w:t xml:space="preserve"> → 按班委通知发到指定渠道。</w:t>
      </w:r>
      <w:r>
        <w:rPr>
          <w:rFonts w:hint="eastAsia" w:ascii="微软雅黑" w:hAnsi="微软雅黑" w:eastAsia="微软雅黑" w:cs="微软雅黑"/>
          <w:b/>
          <w:bCs/>
        </w:rPr>
        <w:t>第一期不需要上传 GitHub。</w:t>
      </w:r>
    </w:p>
    <w:p w14:paraId="7DD33449">
      <w:pPr>
        <w:pStyle w:val="1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学习记录只需写一页，包含：</w:t>
      </w:r>
    </w:p>
    <w:p w14:paraId="3153184D">
      <w:pPr>
        <w:numPr>
          <w:ilvl w:val="0"/>
          <w:numId w:val="1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预测—验证：</w:t>
      </w:r>
      <w:r>
        <w:rPr>
          <w:rFonts w:hint="eastAsia" w:ascii="微软雅黑" w:hAnsi="微软雅黑" w:eastAsia="微软雅黑" w:cs="微软雅黑"/>
        </w:rPr>
        <w:t xml:space="preserve"> 至少两次代码修改，分别写预测与实际结果；</w:t>
      </w:r>
    </w:p>
    <w:p w14:paraId="381DE8CF">
      <w:pPr>
        <w:numPr>
          <w:ilvl w:val="0"/>
          <w:numId w:val="1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排错经历：</w:t>
      </w:r>
      <w:r>
        <w:rPr>
          <w:rFonts w:hint="eastAsia" w:ascii="微软雅黑" w:hAnsi="微软雅黑" w:eastAsia="微软雅黑" w:cs="微软雅黑"/>
        </w:rPr>
        <w:t xml:space="preserve"> 至少一次报错或人为设置的 Bug，写清如何修复；</w:t>
      </w:r>
    </w:p>
    <w:p w14:paraId="73CE6DC4">
      <w:pPr>
        <w:numPr>
          <w:ilvl w:val="0"/>
          <w:numId w:val="1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作品说明：</w:t>
      </w:r>
      <w:r>
        <w:rPr>
          <w:rFonts w:hint="eastAsia" w:ascii="微软雅黑" w:hAnsi="微软雅黑" w:eastAsia="微软雅黑" w:cs="微软雅黑"/>
        </w:rPr>
        <w:t xml:space="preserve"> 名称、改动过的参数、运行效果与一个收获。</w:t>
      </w:r>
    </w:p>
    <w:p w14:paraId="29C2479E">
      <w:pPr>
        <w:pStyle w:val="5"/>
        <w:rPr>
          <w:rFonts w:hint="eastAsia" w:ascii="微软雅黑" w:hAnsi="微软雅黑" w:eastAsia="微软雅黑" w:cs="微软雅黑"/>
        </w:rPr>
      </w:pPr>
      <w:bookmarkStart w:id="18" w:name="提交前的自查清单"/>
      <w:r>
        <w:rPr>
          <w:rFonts w:hint="eastAsia" w:ascii="微软雅黑" w:hAnsi="微软雅黑" w:eastAsia="微软雅黑" w:cs="微软雅黑"/>
        </w:rPr>
        <w:t>提交前的自查清单</w:t>
      </w:r>
    </w:p>
    <w:p w14:paraId="5273E40C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☐ 我已经能自己打开 Thonny，运行 </w:t>
      </w:r>
      <w:r>
        <w:rPr>
          <w:rStyle w:val="165"/>
          <w:rFonts w:hint="eastAsia" w:ascii="微软雅黑" w:hAnsi="微软雅黑" w:eastAsia="微软雅黑" w:cs="微软雅黑"/>
        </w:rPr>
        <w:t>hello.py</w:t>
      </w:r>
      <w:r>
        <w:rPr>
          <w:rFonts w:hint="eastAsia" w:ascii="微软雅黑" w:hAnsi="微软雅黑" w:eastAsia="微软雅黑" w:cs="微软雅黑"/>
        </w:rPr>
        <w:t>。</w:t>
      </w:r>
    </w:p>
    <w:p w14:paraId="459385C9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☐ 我能解释 </w:t>
      </w:r>
      <w:r>
        <w:rPr>
          <w:rStyle w:val="165"/>
          <w:rFonts w:hint="eastAsia" w:ascii="微软雅黑" w:hAnsi="微软雅黑" w:eastAsia="微软雅黑" w:cs="微软雅黑"/>
        </w:rPr>
        <w:t>print()</w:t>
      </w:r>
      <w:r>
        <w:rPr>
          <w:rFonts w:hint="eastAsia" w:ascii="微软雅黑" w:hAnsi="微软雅黑" w:eastAsia="微软雅黑" w:cs="微软雅黑"/>
        </w:rPr>
        <w:t>、</w:t>
      </w:r>
      <w:r>
        <w:rPr>
          <w:rStyle w:val="165"/>
          <w:rFonts w:hint="eastAsia" w:ascii="微软雅黑" w:hAnsi="微软雅黑" w:eastAsia="微软雅黑" w:cs="微软雅黑"/>
        </w:rPr>
        <w:t>input()</w:t>
      </w:r>
      <w:r>
        <w:rPr>
          <w:rFonts w:hint="eastAsia" w:ascii="微软雅黑" w:hAnsi="微软雅黑" w:eastAsia="微软雅黑" w:cs="微软雅黑"/>
        </w:rPr>
        <w:t xml:space="preserve"> 和变量的基本用途。</w:t>
      </w:r>
    </w:p>
    <w:p w14:paraId="5B6A5E0E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☐ 我能运行并修改 Turtle 绘图程序。</w:t>
      </w:r>
    </w:p>
    <w:p w14:paraId="123F315B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☐ 我记录了至少两次“先预测，后运行”的实验。</w:t>
      </w:r>
    </w:p>
    <w:p w14:paraId="291DC7CF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☐ 我修复过至少一个程序错误，并写下方法。</w:t>
      </w:r>
    </w:p>
    <w:p w14:paraId="328D66E9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☐ 我完成 Level 1 的尝试，并保存最终作品。</w:t>
      </w:r>
    </w:p>
    <w:p w14:paraId="0F855C11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☐ 我的 ZIP 里包含三个 </w:t>
      </w:r>
      <w:r>
        <w:rPr>
          <w:rStyle w:val="165"/>
          <w:rFonts w:hint="eastAsia" w:ascii="微软雅黑" w:hAnsi="微软雅黑" w:eastAsia="微软雅黑" w:cs="微软雅黑"/>
        </w:rPr>
        <w:t>.py</w:t>
      </w:r>
      <w:r>
        <w:rPr>
          <w:rFonts w:hint="eastAsia" w:ascii="微软雅黑" w:hAnsi="微软雅黑" w:eastAsia="微软雅黑" w:cs="微软雅黑"/>
        </w:rPr>
        <w:t xml:space="preserve"> 文件、作品图和学习记录。</w:t>
      </w:r>
    </w:p>
    <w:p w14:paraId="7CACF47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这一期最棒的收获，不是画出多复杂的图，而是：你开始发现，电脑会严格执行你写下的指令；当结果与你想的不一样时，你能够用实验找到原因。下一期，我们再让代码开始处理数据。</w:t>
      </w:r>
    </w:p>
    <w:bookmarkEnd w:id="0"/>
    <w:bookmarkEnd w:id="17"/>
    <w:bookmarkEnd w:id="18"/>
    <w:sectPr>
      <w:headerReference r:id="rId5" w:type="default"/>
      <w:footerReference r:id="rId6" w:type="default"/>
      <w:pgSz w:w="12240" w:h="15840"/>
      <w:pgMar w:top="1191" w:right="1304" w:bottom="1134" w:left="1304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5FD3FD">
    <w:pPr>
      <w:pStyle w:val="24"/>
      <w:jc w:val="center"/>
    </w:pPr>
    <w:r>
      <w:t>遥感 + AI 科研后备班  ·  第一阶段 / 第一期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EFA290">
    <w:pPr>
      <w:pStyle w:val="15"/>
      <w:jc w:val="right"/>
    </w:pPr>
    <w:r>
      <w:t>天巡团队  |  P01 零基础 Python 自主学习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7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3B7504"/>
    <w:rsid w:val="5F6A29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3" w:lineRule="auto"/>
    </w:pPr>
    <w:rPr>
      <w:rFonts w:ascii="Noto Sans CJK SC" w:hAnsi="Noto Sans CJK SC" w:eastAsia="Noto Sans CJK SC" w:cstheme="minorBidi"/>
      <w:color w:val="283241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4446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1618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18698C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00" w:line="283" w:lineRule="auto"/>
    </w:pPr>
    <w:rPr>
      <w:rFonts w:ascii="Noto Sans CJK SC" w:hAnsi="Noto Sans CJK SC" w:eastAsia="Noto Sans CJK SC"/>
      <w:color w:val="283241"/>
      <w:sz w:val="21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b/>
      <w:color w:val="144460"/>
      <w:spacing w:val="5"/>
      <w:kern w:val="28"/>
      <w:sz w:val="4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ource Code"/>
    <w:uiPriority w:val="0"/>
    <w:pPr>
      <w:spacing w:after="40" w:line="252" w:lineRule="auto"/>
      <w:ind w:left="227"/>
    </w:pPr>
    <w:rPr>
      <w:rFonts w:ascii="DejaVu Sans Mono" w:hAnsi="DejaVu Sans Mono" w:eastAsiaTheme="minorEastAsia" w:cstheme="minorBidi"/>
      <w:color w:val="283C55"/>
      <w:sz w:val="17"/>
      <w:szCs w:val="22"/>
      <w:lang w:val="en-US" w:eastAsia="en-US" w:bidi="ar-SA"/>
    </w:rPr>
  </w:style>
  <w:style w:type="character" w:customStyle="1" w:styleId="165">
    <w:name w:val="Verbatim Char"/>
    <w:uiPriority w:val="0"/>
    <w:rPr>
      <w:rFonts w:ascii="DejaVu Sans Mono" w:hAnsi="DejaVu Sans Mono"/>
      <w:color w:val="283C55"/>
      <w:sz w:val="17"/>
    </w:rPr>
  </w:style>
  <w:style w:type="character" w:customStyle="1" w:styleId="166">
    <w:name w:val="KeywordTok"/>
    <w:basedOn w:val="165"/>
    <w:uiPriority w:val="0"/>
    <w:rPr>
      <w:b/>
      <w:color w:val="007020"/>
    </w:rPr>
  </w:style>
  <w:style w:type="character" w:customStyle="1" w:styleId="167">
    <w:name w:val="DataTypeTok"/>
    <w:basedOn w:val="165"/>
    <w:uiPriority w:val="0"/>
    <w:rPr>
      <w:color w:val="902000"/>
    </w:rPr>
  </w:style>
  <w:style w:type="character" w:customStyle="1" w:styleId="168">
    <w:name w:val="DecValTok"/>
    <w:basedOn w:val="165"/>
    <w:uiPriority w:val="0"/>
    <w:rPr>
      <w:color w:val="40A070"/>
    </w:rPr>
  </w:style>
  <w:style w:type="character" w:customStyle="1" w:styleId="169">
    <w:name w:val="BaseNTok"/>
    <w:basedOn w:val="165"/>
    <w:uiPriority w:val="0"/>
    <w:rPr>
      <w:color w:val="40A070"/>
    </w:rPr>
  </w:style>
  <w:style w:type="character" w:customStyle="1" w:styleId="170">
    <w:name w:val="FloatTok"/>
    <w:basedOn w:val="165"/>
    <w:uiPriority w:val="0"/>
    <w:rPr>
      <w:color w:val="40A070"/>
    </w:rPr>
  </w:style>
  <w:style w:type="character" w:customStyle="1" w:styleId="171">
    <w:name w:val="ConstantTok"/>
    <w:basedOn w:val="165"/>
    <w:uiPriority w:val="0"/>
    <w:rPr>
      <w:color w:val="880000"/>
    </w:rPr>
  </w:style>
  <w:style w:type="character" w:customStyle="1" w:styleId="172">
    <w:name w:val="CharTok"/>
    <w:basedOn w:val="165"/>
    <w:uiPriority w:val="0"/>
    <w:rPr>
      <w:color w:val="4070A0"/>
    </w:rPr>
  </w:style>
  <w:style w:type="character" w:customStyle="1" w:styleId="173">
    <w:name w:val="SpecialCharTok"/>
    <w:basedOn w:val="165"/>
    <w:uiPriority w:val="0"/>
    <w:rPr>
      <w:color w:val="4070A0"/>
    </w:rPr>
  </w:style>
  <w:style w:type="character" w:customStyle="1" w:styleId="174">
    <w:name w:val="StringTok"/>
    <w:basedOn w:val="165"/>
    <w:uiPriority w:val="0"/>
    <w:rPr>
      <w:color w:val="4070A0"/>
    </w:rPr>
  </w:style>
  <w:style w:type="character" w:customStyle="1" w:styleId="175">
    <w:name w:val="VerbatimStringTok"/>
    <w:basedOn w:val="165"/>
    <w:uiPriority w:val="0"/>
    <w:rPr>
      <w:color w:val="4070A0"/>
    </w:rPr>
  </w:style>
  <w:style w:type="character" w:customStyle="1" w:styleId="176">
    <w:name w:val="SpecialStringTok"/>
    <w:basedOn w:val="165"/>
    <w:uiPriority w:val="0"/>
    <w:rPr>
      <w:color w:val="BB6688"/>
    </w:rPr>
  </w:style>
  <w:style w:type="character" w:customStyle="1" w:styleId="177">
    <w:name w:val="ImportTok"/>
    <w:basedOn w:val="165"/>
    <w:uiPriority w:val="0"/>
    <w:rPr>
      <w:b/>
      <w:color w:val="008000"/>
    </w:rPr>
  </w:style>
  <w:style w:type="character" w:customStyle="1" w:styleId="178">
    <w:name w:val="CommentTok"/>
    <w:basedOn w:val="165"/>
    <w:uiPriority w:val="0"/>
    <w:rPr>
      <w:i/>
      <w:color w:val="60A0B0"/>
    </w:rPr>
  </w:style>
  <w:style w:type="character" w:customStyle="1" w:styleId="179">
    <w:name w:val="DocumentationTok"/>
    <w:basedOn w:val="165"/>
    <w:uiPriority w:val="0"/>
    <w:rPr>
      <w:i/>
      <w:color w:val="BA2121"/>
    </w:rPr>
  </w:style>
  <w:style w:type="character" w:customStyle="1" w:styleId="180">
    <w:name w:val="AnnotationTok"/>
    <w:basedOn w:val="165"/>
    <w:uiPriority w:val="0"/>
    <w:rPr>
      <w:b/>
      <w:i/>
      <w:color w:val="60A0B0"/>
    </w:rPr>
  </w:style>
  <w:style w:type="character" w:customStyle="1" w:styleId="181">
    <w:name w:val="CommentVarTok"/>
    <w:basedOn w:val="165"/>
    <w:uiPriority w:val="0"/>
    <w:rPr>
      <w:b/>
      <w:i/>
      <w:color w:val="60A0B0"/>
    </w:rPr>
  </w:style>
  <w:style w:type="character" w:customStyle="1" w:styleId="182">
    <w:name w:val="OtherTok"/>
    <w:basedOn w:val="165"/>
    <w:uiPriority w:val="0"/>
    <w:rPr>
      <w:color w:val="007020"/>
    </w:rPr>
  </w:style>
  <w:style w:type="character" w:customStyle="1" w:styleId="183">
    <w:name w:val="FunctionTok"/>
    <w:basedOn w:val="165"/>
    <w:uiPriority w:val="0"/>
    <w:rPr>
      <w:color w:val="06287E"/>
    </w:rPr>
  </w:style>
  <w:style w:type="character" w:customStyle="1" w:styleId="184">
    <w:name w:val="VariableTok"/>
    <w:basedOn w:val="165"/>
    <w:uiPriority w:val="0"/>
    <w:rPr>
      <w:color w:val="19177C"/>
    </w:rPr>
  </w:style>
  <w:style w:type="character" w:customStyle="1" w:styleId="185">
    <w:name w:val="ControlFlowTok"/>
    <w:basedOn w:val="165"/>
    <w:uiPriority w:val="0"/>
    <w:rPr>
      <w:b/>
      <w:color w:val="007020"/>
    </w:rPr>
  </w:style>
  <w:style w:type="character" w:customStyle="1" w:styleId="186">
    <w:name w:val="OperatorTok"/>
    <w:basedOn w:val="165"/>
    <w:uiPriority w:val="0"/>
    <w:rPr>
      <w:color w:val="666666"/>
    </w:rPr>
  </w:style>
  <w:style w:type="character" w:customStyle="1" w:styleId="187">
    <w:name w:val="BuiltInTok"/>
    <w:basedOn w:val="165"/>
    <w:uiPriority w:val="0"/>
    <w:rPr>
      <w:color w:val="008000"/>
    </w:rPr>
  </w:style>
  <w:style w:type="character" w:customStyle="1" w:styleId="188">
    <w:name w:val="ExtensionTok"/>
    <w:basedOn w:val="165"/>
    <w:uiPriority w:val="0"/>
  </w:style>
  <w:style w:type="character" w:customStyle="1" w:styleId="189">
    <w:name w:val="PreprocessorTok"/>
    <w:basedOn w:val="165"/>
    <w:uiPriority w:val="0"/>
    <w:rPr>
      <w:color w:val="BC7A00"/>
    </w:rPr>
  </w:style>
  <w:style w:type="character" w:customStyle="1" w:styleId="190">
    <w:name w:val="AttributeTok"/>
    <w:basedOn w:val="165"/>
    <w:uiPriority w:val="0"/>
    <w:rPr>
      <w:color w:val="7D9029"/>
    </w:rPr>
  </w:style>
  <w:style w:type="character" w:customStyle="1" w:styleId="191">
    <w:name w:val="RegionMarkerTok"/>
    <w:basedOn w:val="165"/>
    <w:uiPriority w:val="0"/>
  </w:style>
  <w:style w:type="character" w:customStyle="1" w:styleId="192">
    <w:name w:val="InformationTok"/>
    <w:basedOn w:val="165"/>
    <w:uiPriority w:val="0"/>
    <w:rPr>
      <w:b/>
      <w:i/>
      <w:color w:val="60A0B0"/>
    </w:rPr>
  </w:style>
  <w:style w:type="character" w:customStyle="1" w:styleId="193">
    <w:name w:val="WarningTok"/>
    <w:basedOn w:val="165"/>
    <w:uiPriority w:val="0"/>
    <w:rPr>
      <w:b/>
      <w:i/>
      <w:color w:val="60A0B0"/>
    </w:rPr>
  </w:style>
  <w:style w:type="character" w:customStyle="1" w:styleId="194">
    <w:name w:val="AlertTok"/>
    <w:basedOn w:val="165"/>
    <w:uiPriority w:val="0"/>
    <w:rPr>
      <w:b/>
      <w:color w:val="FF0000"/>
    </w:rPr>
  </w:style>
  <w:style w:type="character" w:customStyle="1" w:styleId="195">
    <w:name w:val="ErrorTok"/>
    <w:basedOn w:val="165"/>
    <w:uiPriority w:val="0"/>
    <w:rPr>
      <w:b/>
      <w:color w:val="FF0000"/>
    </w:rPr>
  </w:style>
  <w:style w:type="character" w:customStyle="1" w:styleId="196">
    <w:name w:val="NormalTok"/>
    <w:basedOn w:val="16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3244</Words>
  <Characters>4225</Characters>
  <Lines>0</Lines>
  <Paragraphs>0</Paragraphs>
  <TotalTime>4</TotalTime>
  <ScaleCrop>false</ScaleCrop>
  <LinksUpToDate>false</LinksUpToDate>
  <CharactersWithSpaces>4583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2026-10-13T02:58:00Z</dcterms:created>
  <dc:creator>九天</dc:creator>
  <cp:lastModifiedBy>九天</cp:lastModifiedBy>
  <dcterms:modified xsi:type="dcterms:W3CDTF">2026-10-13T03:03:57Z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eyJoZGlkIjoiN2EwZDU1ZjcyNWVhZjBmZWY1Yzk5YTIzOWZiYjMwY2EiLCJ1c2VySWQiOiIxMDQ5NTIxMTIwIn0=</vt:lpwstr>
  </property>
  <property fmtid="{D5CDD505-2E9C-101B-9397-08002B2CF9AE}" pid="3" name="KSOProductBuildVer">
    <vt:lpwstr>2052-12.1.0.28505</vt:lpwstr>
  </property>
  <property fmtid="{D5CDD505-2E9C-101B-9397-08002B2CF9AE}" pid="4" name="ICV">
    <vt:lpwstr>E68FE6B0E81D43FB9C812858F9F24BA7_12</vt:lpwstr>
  </property>
</Properties>
</file>